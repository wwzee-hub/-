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87F16">
      <w:pPr>
        <w:spacing w:before="480" w:after="480" w:line="288" w:lineRule="auto"/>
        <w:ind w:left="0"/>
      </w:pPr>
      <w:r>
        <w:rPr>
          <w:rFonts w:ascii="Arial" w:hAnsi="Arial" w:eastAsia="等线" w:cs="Arial"/>
          <w:b/>
          <w:sz w:val="52"/>
        </w:rPr>
        <w:t>网络认证技术第一次作业</w:t>
      </w:r>
    </w:p>
    <w:p w14:paraId="394887F0">
      <w:pPr>
        <w:spacing w:before="380" w:after="140" w:line="288" w:lineRule="auto"/>
        <w:ind w:left="0"/>
        <w:jc w:val="left"/>
        <w:outlineLvl w:val="0"/>
      </w:pPr>
      <w:bookmarkStart w:id="0" w:name="heading_0"/>
      <w:r>
        <w:rPr>
          <w:rFonts w:ascii="Arial" w:hAnsi="Arial" w:eastAsia="等线" w:cs="Arial"/>
          <w:b/>
          <w:sz w:val="36"/>
        </w:rPr>
        <w:t>一、实验环境</w:t>
      </w:r>
      <w:bookmarkEnd w:id="0"/>
    </w:p>
    <w:p w14:paraId="42207117">
      <w:pPr>
        <w:spacing w:before="320" w:after="120" w:line="288" w:lineRule="auto"/>
        <w:ind w:left="0"/>
        <w:jc w:val="left"/>
        <w:outlineLvl w:val="1"/>
      </w:pPr>
      <w:bookmarkStart w:id="1" w:name="heading_1"/>
      <w:r>
        <w:rPr>
          <w:rFonts w:ascii="Arial" w:hAnsi="Arial" w:eastAsia="等线" w:cs="Arial"/>
          <w:b/>
          <w:sz w:val="32"/>
        </w:rPr>
        <w:t>1.1 软件库</w:t>
      </w:r>
      <w:bookmarkEnd w:id="1"/>
    </w:p>
    <w:p w14:paraId="66BABD80">
      <w:pPr>
        <w:spacing w:before="120" w:after="120" w:line="288" w:lineRule="auto"/>
        <w:ind w:left="0"/>
        <w:jc w:val="left"/>
      </w:pPr>
      <w:r>
        <w:rPr>
          <w:rFonts w:ascii="Arial" w:hAnsi="Arial" w:eastAsia="等线" w:cs="Arial"/>
          <w:sz w:val="22"/>
        </w:rPr>
        <w:t xml:space="preserve">本实验使用 Python 开源密码学库 </w:t>
      </w:r>
      <w:r>
        <w:rPr>
          <w:rFonts w:ascii="Consolas" w:hAnsi="Consolas" w:eastAsia="Consolas" w:cs="Consolas"/>
          <w:sz w:val="22"/>
          <w:shd w:val="clear" w:fill="EFF0F1"/>
        </w:rPr>
        <w:t>cryptography</w:t>
      </w:r>
      <w:r>
        <w:rPr>
          <w:rFonts w:ascii="Arial" w:hAnsi="Arial" w:eastAsia="等线" w:cs="Arial"/>
          <w:sz w:val="22"/>
        </w:rPr>
        <w:t>，</w:t>
      </w:r>
      <w:r>
        <w:rPr>
          <w:rFonts w:ascii="Consolas" w:hAnsi="Consolas" w:eastAsia="Consolas" w:cs="Consolas"/>
          <w:sz w:val="22"/>
          <w:shd w:val="clear" w:fill="EFF0F1"/>
        </w:rPr>
        <w:t>cryptography</w:t>
      </w:r>
      <w:r>
        <w:rPr>
          <w:rFonts w:ascii="Arial" w:hAnsi="Arial" w:eastAsia="等线" w:cs="Arial"/>
          <w:sz w:val="22"/>
        </w:rPr>
        <w:t xml:space="preserve"> 是 Python 中常用的密码学开发库之一，提供了对称密码、非对称密码、数字签名、密钥交换、Hash 等密码学功能。</w:t>
      </w:r>
    </w:p>
    <w:p w14:paraId="39B6CF7D">
      <w:pPr>
        <w:spacing w:before="120" w:after="120" w:line="288" w:lineRule="auto"/>
        <w:ind w:left="0"/>
        <w:jc w:val="left"/>
      </w:pPr>
      <w:r>
        <w:rPr>
          <w:rFonts w:ascii="Arial" w:hAnsi="Arial" w:eastAsia="等线" w:cs="Arial"/>
          <w:sz w:val="22"/>
        </w:rPr>
        <w:t>本实验主要使用其中的以下模块：</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4B987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B82F271">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cryptography.hazmat.primitives.ciphers.aead</w:t>
            </w:r>
            <w:r>
              <w:rPr>
                <w:rFonts w:ascii="Consolas" w:hAnsi="Consolas" w:eastAsia="Consolas" w:cs="Consolas"/>
                <w:sz w:val="22"/>
              </w:rPr>
              <w:br w:type="textWrapping"/>
            </w:r>
            <w:r>
              <w:rPr>
                <w:rFonts w:ascii="Consolas" w:hAnsi="Consolas" w:eastAsia="Consolas" w:cs="Consolas"/>
                <w:sz w:val="22"/>
              </w:rPr>
              <w:t>cryptography.hazmat.primitives.asymmetric</w:t>
            </w:r>
            <w:r>
              <w:rPr>
                <w:rFonts w:ascii="Consolas" w:hAnsi="Consolas" w:eastAsia="Consolas" w:cs="Consolas"/>
                <w:sz w:val="22"/>
              </w:rPr>
              <w:br w:type="textWrapping"/>
            </w:r>
            <w:r>
              <w:rPr>
                <w:rFonts w:ascii="Consolas" w:hAnsi="Consolas" w:eastAsia="Consolas" w:cs="Consolas"/>
                <w:sz w:val="22"/>
              </w:rPr>
              <w:t>cryptography.hazmat.primitives.hashes</w:t>
            </w:r>
          </w:p>
        </w:tc>
      </w:tr>
    </w:tbl>
    <w:p w14:paraId="62F62DE2">
      <w:pPr>
        <w:spacing w:before="120" w:after="120" w:line="288" w:lineRule="auto"/>
        <w:ind w:left="0"/>
        <w:jc w:val="left"/>
      </w:pPr>
      <w:r>
        <w:rPr>
          <w:rFonts w:ascii="Arial" w:hAnsi="Arial" w:eastAsia="等线" w:cs="Arial"/>
          <w:sz w:val="22"/>
        </w:rPr>
        <w:t>其中：</w:t>
      </w:r>
    </w:p>
    <w:p w14:paraId="0FE51E6E">
      <w:pPr>
        <w:numPr>
          <w:ilvl w:val="0"/>
          <w:numId w:val="1"/>
        </w:numPr>
        <w:spacing w:before="120" w:after="120" w:line="288" w:lineRule="auto"/>
        <w:ind w:left="0"/>
        <w:jc w:val="left"/>
      </w:pPr>
      <w:r>
        <w:rPr>
          <w:rFonts w:ascii="Consolas" w:hAnsi="Consolas" w:eastAsia="Consolas" w:cs="Consolas"/>
          <w:sz w:val="22"/>
          <w:shd w:val="clear" w:fill="EFF0F1"/>
        </w:rPr>
        <w:t>ciphers.aead</w:t>
      </w:r>
      <w:r>
        <w:rPr>
          <w:rFonts w:ascii="Arial" w:hAnsi="Arial" w:eastAsia="等线" w:cs="Arial"/>
          <w:sz w:val="22"/>
        </w:rPr>
        <w:t xml:space="preserve"> 用于实现 AES-GCM；</w:t>
      </w:r>
    </w:p>
    <w:p w14:paraId="674C6AB8">
      <w:pPr>
        <w:numPr>
          <w:ilvl w:val="0"/>
          <w:numId w:val="2"/>
        </w:numPr>
        <w:spacing w:before="120" w:after="120" w:line="288" w:lineRule="auto"/>
        <w:ind w:left="0"/>
        <w:jc w:val="left"/>
      </w:pPr>
      <w:r>
        <w:rPr>
          <w:rFonts w:ascii="Consolas" w:hAnsi="Consolas" w:eastAsia="Consolas" w:cs="Consolas"/>
          <w:sz w:val="22"/>
          <w:shd w:val="clear" w:fill="EFF0F1"/>
        </w:rPr>
        <w:t>asymmetric.rsa</w:t>
      </w:r>
      <w:r>
        <w:rPr>
          <w:rFonts w:ascii="Arial" w:hAnsi="Arial" w:eastAsia="等线" w:cs="Arial"/>
          <w:sz w:val="22"/>
        </w:rPr>
        <w:t xml:space="preserve"> 用于 RSA 密钥生成；</w:t>
      </w:r>
    </w:p>
    <w:p w14:paraId="0AF4C0EB">
      <w:pPr>
        <w:numPr>
          <w:ilvl w:val="0"/>
          <w:numId w:val="3"/>
        </w:numPr>
        <w:spacing w:before="120" w:after="120" w:line="288" w:lineRule="auto"/>
        <w:ind w:left="0"/>
        <w:jc w:val="left"/>
      </w:pPr>
      <w:r>
        <w:rPr>
          <w:rFonts w:ascii="Consolas" w:hAnsi="Consolas" w:eastAsia="Consolas" w:cs="Consolas"/>
          <w:sz w:val="22"/>
          <w:shd w:val="clear" w:fill="EFF0F1"/>
        </w:rPr>
        <w:t>asymmetric.padding</w:t>
      </w:r>
      <w:r>
        <w:rPr>
          <w:rFonts w:ascii="Arial" w:hAnsi="Arial" w:eastAsia="等线" w:cs="Arial"/>
          <w:sz w:val="22"/>
        </w:rPr>
        <w:t xml:space="preserve"> 用于 RSA-OAEP 和 RSA-PSS；</w:t>
      </w:r>
    </w:p>
    <w:p w14:paraId="0CBFF69B">
      <w:pPr>
        <w:numPr>
          <w:ilvl w:val="0"/>
          <w:numId w:val="4"/>
        </w:numPr>
        <w:spacing w:before="120" w:after="120" w:line="288" w:lineRule="auto"/>
        <w:ind w:left="0"/>
        <w:jc w:val="left"/>
      </w:pPr>
      <w:r>
        <w:rPr>
          <w:rFonts w:ascii="Consolas" w:hAnsi="Consolas" w:eastAsia="Consolas" w:cs="Consolas"/>
          <w:sz w:val="22"/>
          <w:shd w:val="clear" w:fill="EFF0F1"/>
        </w:rPr>
        <w:t>asymmetric.ec</w:t>
      </w:r>
      <w:r>
        <w:rPr>
          <w:rFonts w:ascii="Arial" w:hAnsi="Arial" w:eastAsia="等线" w:cs="Arial"/>
          <w:sz w:val="22"/>
        </w:rPr>
        <w:t xml:space="preserve"> 用于 ECDH；</w:t>
      </w:r>
    </w:p>
    <w:p w14:paraId="0B3DC772">
      <w:pPr>
        <w:numPr>
          <w:ilvl w:val="0"/>
          <w:numId w:val="5"/>
        </w:numPr>
        <w:spacing w:before="120" w:after="120" w:line="288" w:lineRule="auto"/>
        <w:ind w:left="0"/>
        <w:jc w:val="left"/>
      </w:pPr>
      <w:r>
        <w:rPr>
          <w:rFonts w:ascii="Consolas" w:hAnsi="Consolas" w:eastAsia="Consolas" w:cs="Consolas"/>
          <w:sz w:val="22"/>
          <w:shd w:val="clear" w:fill="EFF0F1"/>
        </w:rPr>
        <w:t>hashes</w:t>
      </w:r>
      <w:r>
        <w:rPr>
          <w:rFonts w:ascii="Arial" w:hAnsi="Arial" w:eastAsia="等线" w:cs="Arial"/>
          <w:sz w:val="22"/>
        </w:rPr>
        <w:t xml:space="preserve"> 用于 SHA-256 Hash 计算。</w:t>
      </w:r>
    </w:p>
    <w:p w14:paraId="7772EBA7">
      <w:pPr>
        <w:spacing w:before="120" w:after="120" w:line="288" w:lineRule="auto"/>
        <w:ind w:left="0"/>
        <w:jc w:val="left"/>
      </w:pPr>
      <w:r>
        <w:rPr>
          <w:rFonts w:ascii="Arial" w:hAnsi="Arial" w:eastAsia="等线" w:cs="Arial"/>
          <w:sz w:val="22"/>
        </w:rPr>
        <w:t>安装方式为：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286D1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3F499CD5">
            <w:pPr>
              <w:spacing w:before="120" w:after="120" w:line="288" w:lineRule="auto"/>
              <w:jc w:val="left"/>
            </w:pPr>
            <w:r>
              <w:rPr>
                <w:rFonts w:ascii="Consolas" w:hAnsi="Consolas" w:eastAsia="Consolas" w:cs="Consolas"/>
                <w:color w:val="646A73"/>
                <w:sz w:val="22"/>
              </w:rPr>
              <w:t>Bash</w:t>
            </w:r>
            <w:r>
              <w:rPr>
                <w:rFonts w:ascii="Consolas" w:hAnsi="Consolas" w:eastAsia="Consolas" w:cs="Consolas"/>
                <w:color w:val="646A73"/>
                <w:sz w:val="22"/>
              </w:rPr>
              <w:br w:type="textWrapping"/>
            </w:r>
            <w:r>
              <w:rPr>
                <w:rFonts w:ascii="Consolas" w:hAnsi="Consolas" w:eastAsia="Consolas" w:cs="Consolas"/>
                <w:sz w:val="22"/>
              </w:rPr>
              <w:t>pip install cryptography</w:t>
            </w:r>
          </w:p>
        </w:tc>
      </w:tr>
    </w:tbl>
    <w:p w14:paraId="30E8D223">
      <w:pPr>
        <w:spacing w:before="320" w:after="120" w:line="288" w:lineRule="auto"/>
        <w:ind w:left="0"/>
        <w:jc w:val="left"/>
        <w:outlineLvl w:val="1"/>
      </w:pPr>
      <w:bookmarkStart w:id="2" w:name="heading_2"/>
      <w:r>
        <w:rPr>
          <w:rFonts w:ascii="Arial" w:hAnsi="Arial" w:eastAsia="等线" w:cs="Arial"/>
          <w:b/>
          <w:sz w:val="32"/>
        </w:rPr>
        <w:t>1.2 程序语言</w:t>
      </w:r>
      <w:bookmarkEnd w:id="2"/>
    </w:p>
    <w:p w14:paraId="54805B97">
      <w:pPr>
        <w:spacing w:before="120" w:after="120" w:line="288" w:lineRule="auto"/>
        <w:ind w:left="0"/>
        <w:jc w:val="left"/>
      </w:pPr>
      <w:r>
        <w:rPr>
          <w:rFonts w:ascii="Arial" w:hAnsi="Arial" w:eastAsia="等线" w:cs="Arial"/>
          <w:sz w:val="22"/>
        </w:rPr>
        <w:t>本实验采用：</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7FBED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56D2BD78">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Python 3.10</w:t>
            </w:r>
          </w:p>
        </w:tc>
      </w:tr>
    </w:tbl>
    <w:p w14:paraId="7D13DF96">
      <w:pPr>
        <w:spacing w:before="120" w:after="120" w:line="288" w:lineRule="auto"/>
        <w:ind w:left="0"/>
        <w:jc w:val="left"/>
      </w:pPr>
      <w:r>
        <w:rPr>
          <w:rFonts w:ascii="Arial" w:hAnsi="Arial" w:eastAsia="等线" w:cs="Arial"/>
          <w:sz w:val="22"/>
        </w:rPr>
        <w:t>Python 语法简洁，同时具有较完善的密码学第三方库支持，适合用于密码算法接口调用和实验验证。</w:t>
      </w:r>
    </w:p>
    <w:p w14:paraId="566218EB">
      <w:pPr>
        <w:spacing w:before="320" w:after="120" w:line="288" w:lineRule="auto"/>
        <w:ind w:left="0"/>
        <w:jc w:val="left"/>
        <w:outlineLvl w:val="1"/>
      </w:pPr>
      <w:bookmarkStart w:id="3" w:name="heading_3"/>
      <w:r>
        <w:rPr>
          <w:rFonts w:ascii="Arial" w:hAnsi="Arial" w:eastAsia="等线" w:cs="Arial"/>
          <w:b/>
          <w:sz w:val="32"/>
        </w:rPr>
        <w:t>1.3 编译与运行环境</w:t>
      </w:r>
      <w:bookmarkEnd w:id="3"/>
    </w:p>
    <w:p w14:paraId="2E1910A7">
      <w:pPr>
        <w:spacing w:before="120" w:after="120" w:line="288" w:lineRule="auto"/>
        <w:ind w:left="0"/>
        <w:jc w:val="left"/>
      </w:pPr>
      <w:r>
        <w:rPr>
          <w:rFonts w:ascii="Arial" w:hAnsi="Arial" w:eastAsia="等线" w:cs="Arial"/>
          <w:sz w:val="22"/>
        </w:rPr>
        <w:t>本实验运行环境如下：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58A44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20AB86A">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操作系统：Windows</w:t>
            </w:r>
            <w:r>
              <w:rPr>
                <w:rFonts w:ascii="Consolas" w:hAnsi="Consolas" w:eastAsia="Consolas" w:cs="Consolas"/>
                <w:sz w:val="22"/>
              </w:rPr>
              <w:br w:type="textWrapping"/>
            </w:r>
            <w:r>
              <w:rPr>
                <w:rFonts w:ascii="Consolas" w:hAnsi="Consolas" w:eastAsia="Consolas" w:cs="Consolas"/>
                <w:sz w:val="22"/>
              </w:rPr>
              <w:t>Python版本：Python 3.10</w:t>
            </w:r>
            <w:r>
              <w:rPr>
                <w:rFonts w:ascii="Consolas" w:hAnsi="Consolas" w:eastAsia="Consolas" w:cs="Consolas"/>
                <w:sz w:val="22"/>
              </w:rPr>
              <w:br w:type="textWrapping"/>
            </w:r>
            <w:r>
              <w:rPr>
                <w:rFonts w:ascii="Consolas" w:hAnsi="Consolas" w:eastAsia="Consolas" w:cs="Consolas"/>
                <w:sz w:val="22"/>
              </w:rPr>
              <w:t>运行终端：Windows PowerShell</w:t>
            </w:r>
            <w:r>
              <w:rPr>
                <w:rFonts w:ascii="Consolas" w:hAnsi="Consolas" w:eastAsia="Consolas" w:cs="Consolas"/>
                <w:sz w:val="22"/>
              </w:rPr>
              <w:br w:type="textWrapping"/>
            </w:r>
            <w:r>
              <w:rPr>
                <w:rFonts w:ascii="Consolas" w:hAnsi="Consolas" w:eastAsia="Consolas" w:cs="Consolas"/>
                <w:sz w:val="22"/>
              </w:rPr>
              <w:t>密码学库：cryptography</w:t>
            </w:r>
          </w:p>
        </w:tc>
      </w:tr>
    </w:tbl>
    <w:p w14:paraId="7ACBCF31">
      <w:pPr>
        <w:spacing w:before="120" w:after="120" w:line="288" w:lineRule="auto"/>
        <w:ind w:left="0"/>
        <w:jc w:val="left"/>
      </w:pPr>
      <w:r>
        <w:rPr>
          <w:rFonts w:ascii="Arial" w:hAnsi="Arial" w:eastAsia="等线" w:cs="Arial"/>
          <w:sz w:val="22"/>
        </w:rPr>
        <w:t>由于 Python 属于解释型语言，本实验不需要传统 C/C++ 程序中的独立编译过程，而是通过 Python 解释器直接执行源代码。</w:t>
      </w:r>
    </w:p>
    <w:p w14:paraId="3287B02D">
      <w:pPr>
        <w:spacing w:before="120" w:after="120" w:line="288" w:lineRule="auto"/>
        <w:ind w:left="0"/>
        <w:jc w:val="left"/>
      </w:pPr>
      <w:r>
        <w:rPr>
          <w:rFonts w:ascii="Arial" w:hAnsi="Arial" w:eastAsia="等线" w:cs="Arial"/>
          <w:sz w:val="22"/>
        </w:rPr>
        <w:t>程序运行方式例如：</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52947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C7AD98F">
            <w:pPr>
              <w:spacing w:before="120" w:after="120" w:line="288" w:lineRule="auto"/>
              <w:jc w:val="left"/>
            </w:pPr>
            <w:r>
              <w:rPr>
                <w:rFonts w:ascii="Consolas" w:hAnsi="Consolas" w:eastAsia="Consolas" w:cs="Consolas"/>
                <w:color w:val="646A73"/>
                <w:sz w:val="22"/>
              </w:rPr>
              <w:t>PowerShell</w:t>
            </w:r>
            <w:r>
              <w:rPr>
                <w:rFonts w:ascii="Consolas" w:hAnsi="Consolas" w:eastAsia="Consolas" w:cs="Consolas"/>
                <w:color w:val="646A73"/>
                <w:sz w:val="22"/>
              </w:rPr>
              <w:br w:type="textWrapping"/>
            </w:r>
            <w:r>
              <w:rPr>
                <w:rFonts w:ascii="Consolas" w:hAnsi="Consolas" w:eastAsia="Consolas" w:cs="Consolas"/>
                <w:sz w:val="22"/>
              </w:rPr>
              <w:t>python 01_aes.py</w:t>
            </w:r>
          </w:p>
        </w:tc>
      </w:tr>
    </w:tbl>
    <w:p w14:paraId="766E74C7">
      <w:pPr>
        <w:spacing w:before="120" w:after="120" w:line="288" w:lineRule="auto"/>
        <w:ind w:left="0"/>
        <w:jc w:val="left"/>
      </w:pPr>
      <w:r>
        <w:rPr>
          <w:rFonts w:ascii="Arial" w:hAnsi="Arial" w:eastAsia="等线" w:cs="Arial"/>
          <w:sz w:val="22"/>
        </w:rPr>
        <w:t>其他程序以相同方式运行。</w:t>
      </w:r>
    </w:p>
    <w:p w14:paraId="4FD39EE0">
      <w:pPr>
        <w:spacing w:before="380" w:after="140" w:line="288" w:lineRule="auto"/>
        <w:ind w:left="0"/>
        <w:jc w:val="left"/>
        <w:outlineLvl w:val="0"/>
      </w:pPr>
      <w:bookmarkStart w:id="4" w:name="heading_4"/>
      <w:r>
        <w:rPr>
          <w:rFonts w:ascii="Arial" w:hAnsi="Arial" w:eastAsia="等线" w:cs="Arial"/>
          <w:b/>
          <w:sz w:val="36"/>
        </w:rPr>
        <w:t>二、对称密码实验：AES-256-GCM</w:t>
      </w:r>
      <w:bookmarkEnd w:id="4"/>
    </w:p>
    <w:p w14:paraId="2F8E648B">
      <w:pPr>
        <w:spacing w:before="320" w:after="120" w:line="288" w:lineRule="auto"/>
        <w:ind w:left="0"/>
        <w:jc w:val="left"/>
        <w:outlineLvl w:val="1"/>
      </w:pPr>
      <w:bookmarkStart w:id="5" w:name="heading_5"/>
      <w:r>
        <w:rPr>
          <w:rFonts w:ascii="Arial" w:hAnsi="Arial" w:eastAsia="等线" w:cs="Arial"/>
          <w:b/>
          <w:sz w:val="32"/>
        </w:rPr>
        <w:t>2.1 算法介绍</w:t>
      </w:r>
      <w:bookmarkEnd w:id="5"/>
    </w:p>
    <w:p w14:paraId="61EC9BC5">
      <w:pPr>
        <w:spacing w:before="120" w:after="120" w:line="288" w:lineRule="auto"/>
        <w:ind w:left="0"/>
        <w:jc w:val="left"/>
      </w:pPr>
      <w:r>
        <w:rPr>
          <w:rFonts w:ascii="Arial" w:hAnsi="Arial" w:eastAsia="等线" w:cs="Arial"/>
          <w:sz w:val="22"/>
        </w:rPr>
        <w:t>AES，即 Advanced Encryption Standard，是目前广泛使用的对称分组密码算法。AES 的特点是加密和解密使用同一个密钥，它支持三种常见密钥长度：128 bit、192 bit 和 256 bit。</w:t>
      </w:r>
    </w:p>
    <w:p w14:paraId="1E93716F">
      <w:pPr>
        <w:spacing w:before="120" w:after="120" w:line="288" w:lineRule="auto"/>
        <w:ind w:left="0"/>
        <w:jc w:val="left"/>
      </w:pPr>
      <w:r>
        <w:rPr>
          <w:rFonts w:ascii="Arial" w:hAnsi="Arial" w:eastAsia="等线" w:cs="Arial"/>
          <w:sz w:val="22"/>
        </w:rPr>
        <w:t>本实验采用 AES-256-GCM，其中 AES-256 表示使用 256 bit 密钥，GCM 即 Galois/Counter Mode。GCM 在实现数据加密的同时，还可以通过认证标签对数据完整性进行验证，因此能够同时提供机密性和完整性验证。</w:t>
      </w:r>
    </w:p>
    <w:p w14:paraId="7A42FA5E">
      <w:pPr>
        <w:spacing w:before="320" w:after="120" w:line="288" w:lineRule="auto"/>
        <w:ind w:left="0"/>
        <w:jc w:val="left"/>
        <w:outlineLvl w:val="1"/>
      </w:pPr>
      <w:bookmarkStart w:id="6" w:name="heading_6"/>
      <w:r>
        <w:rPr>
          <w:rFonts w:ascii="Arial" w:hAnsi="Arial" w:eastAsia="等线" w:cs="Arial"/>
          <w:b/>
          <w:sz w:val="32"/>
        </w:rPr>
        <w:t>2.2 AES 基本实现原理</w:t>
      </w:r>
      <w:bookmarkEnd w:id="6"/>
    </w:p>
    <w:p w14:paraId="68C08FB8">
      <w:pPr>
        <w:spacing w:before="120" w:after="120" w:line="288" w:lineRule="auto"/>
        <w:ind w:left="0"/>
        <w:jc w:val="left"/>
      </w:pPr>
      <w:r>
        <w:rPr>
          <w:rFonts w:ascii="Arial" w:hAnsi="Arial" w:eastAsia="等线" w:cs="Arial"/>
          <w:sz w:val="22"/>
        </w:rPr>
        <w:t>AES 是一种分组密码算法，其固定分组长度为 128 bit。对于 AES-256，密钥长度为 256 bit，共执行 14 轮加密操作。</w:t>
      </w:r>
    </w:p>
    <w:p w14:paraId="28043496">
      <w:pPr>
        <w:spacing w:before="120" w:after="120" w:line="288" w:lineRule="auto"/>
        <w:ind w:left="0"/>
        <w:jc w:val="left"/>
      </w:pPr>
      <w:r>
        <w:rPr>
          <w:rFonts w:ascii="Arial" w:hAnsi="Arial" w:eastAsia="等线" w:cs="Arial"/>
          <w:sz w:val="22"/>
        </w:rPr>
        <w:t>AES 的主要变换包括：</w:t>
      </w:r>
    </w:p>
    <w:p w14:paraId="315669C8">
      <w:pPr>
        <w:spacing w:before="300" w:after="120" w:line="288" w:lineRule="auto"/>
        <w:ind w:left="0"/>
        <w:jc w:val="left"/>
        <w:outlineLvl w:val="2"/>
      </w:pPr>
      <w:bookmarkStart w:id="7" w:name="heading_7"/>
      <w:r>
        <w:rPr>
          <w:rFonts w:ascii="Arial" w:hAnsi="Arial" w:eastAsia="等线" w:cs="Arial"/>
          <w:color w:val="3370FF"/>
          <w:sz w:val="30"/>
        </w:rPr>
        <w:t xml:space="preserve">1. </w:t>
      </w:r>
      <w:r>
        <w:rPr>
          <w:rFonts w:ascii="Arial" w:hAnsi="Arial" w:eastAsia="等线" w:cs="Arial"/>
          <w:b/>
          <w:sz w:val="30"/>
        </w:rPr>
        <w:t>SubBytes</w:t>
      </w:r>
      <w:bookmarkEnd w:id="7"/>
    </w:p>
    <w:p w14:paraId="44641A8F">
      <w:pPr>
        <w:spacing w:before="120" w:after="120" w:line="288" w:lineRule="auto"/>
        <w:ind w:left="0"/>
        <w:jc w:val="left"/>
      </w:pPr>
      <w:r>
        <w:rPr>
          <w:rFonts w:ascii="Arial" w:hAnsi="Arial" w:eastAsia="等线" w:cs="Arial"/>
          <w:sz w:val="22"/>
        </w:rPr>
        <w:t>对状态矩阵中的每一个字节进行非线性替换。该过程通过固定的 S 盒进行映射，其主要作用是增加算法的非线性。</w:t>
      </w:r>
    </w:p>
    <w:p w14:paraId="578C72D1">
      <w:pPr>
        <w:spacing w:before="300" w:after="120" w:line="288" w:lineRule="auto"/>
        <w:ind w:left="0"/>
        <w:jc w:val="left"/>
        <w:outlineLvl w:val="2"/>
      </w:pPr>
      <w:bookmarkStart w:id="8" w:name="heading_8"/>
      <w:r>
        <w:rPr>
          <w:rFonts w:ascii="Arial" w:hAnsi="Arial" w:eastAsia="等线" w:cs="Arial"/>
          <w:color w:val="3370FF"/>
          <w:sz w:val="30"/>
        </w:rPr>
        <w:t xml:space="preserve">2. </w:t>
      </w:r>
      <w:r>
        <w:rPr>
          <w:rFonts w:ascii="Arial" w:hAnsi="Arial" w:eastAsia="等线" w:cs="Arial"/>
          <w:b/>
          <w:sz w:val="30"/>
        </w:rPr>
        <w:t>ShiftRows</w:t>
      </w:r>
      <w:bookmarkEnd w:id="8"/>
    </w:p>
    <w:p w14:paraId="4F06AF78">
      <w:pPr>
        <w:spacing w:before="120" w:after="120" w:line="288" w:lineRule="auto"/>
        <w:ind w:left="0"/>
        <w:jc w:val="left"/>
      </w:pPr>
      <w:r>
        <w:rPr>
          <w:rFonts w:ascii="Arial" w:hAnsi="Arial" w:eastAsia="等线" w:cs="Arial"/>
          <w:sz w:val="22"/>
        </w:rPr>
        <w:t>对状态矩阵中的各行进行循环移位。不同的行采用不同的移位距离，从而改变数据中字节之间的位置关系。</w:t>
      </w:r>
    </w:p>
    <w:p w14:paraId="4007A82C">
      <w:pPr>
        <w:spacing w:before="300" w:after="120" w:line="288" w:lineRule="auto"/>
        <w:ind w:left="0"/>
        <w:jc w:val="left"/>
        <w:outlineLvl w:val="2"/>
      </w:pPr>
      <w:bookmarkStart w:id="9" w:name="heading_9"/>
      <w:r>
        <w:rPr>
          <w:rFonts w:ascii="Arial" w:hAnsi="Arial" w:eastAsia="等线" w:cs="Arial"/>
          <w:color w:val="3370FF"/>
          <w:sz w:val="30"/>
        </w:rPr>
        <w:t xml:space="preserve">3. </w:t>
      </w:r>
      <w:r>
        <w:rPr>
          <w:rFonts w:ascii="Arial" w:hAnsi="Arial" w:eastAsia="等线" w:cs="Arial"/>
          <w:b/>
          <w:sz w:val="30"/>
        </w:rPr>
        <w:t>MixColumns</w:t>
      </w:r>
      <w:bookmarkEnd w:id="9"/>
    </w:p>
    <w:p w14:paraId="74ED650B">
      <w:pPr>
        <w:spacing w:before="120" w:after="120" w:line="288" w:lineRule="auto"/>
        <w:ind w:left="0"/>
        <w:jc w:val="left"/>
      </w:pPr>
      <w:r>
        <w:rPr>
          <w:rFonts w:ascii="Arial" w:hAnsi="Arial" w:eastAsia="等线" w:cs="Arial"/>
          <w:sz w:val="22"/>
        </w:rPr>
        <w:t>对状态矩阵的每一列进行线性变换。这一过程可以增强明文各个字节之间的扩散效果。</w:t>
      </w:r>
    </w:p>
    <w:p w14:paraId="74A870EE">
      <w:pPr>
        <w:spacing w:before="300" w:after="120" w:line="288" w:lineRule="auto"/>
        <w:ind w:left="0"/>
        <w:jc w:val="left"/>
        <w:outlineLvl w:val="2"/>
      </w:pPr>
      <w:bookmarkStart w:id="10" w:name="heading_10"/>
      <w:r>
        <w:rPr>
          <w:rFonts w:ascii="Arial" w:hAnsi="Arial" w:eastAsia="等线" w:cs="Arial"/>
          <w:color w:val="3370FF"/>
          <w:sz w:val="30"/>
        </w:rPr>
        <w:t xml:space="preserve">4. </w:t>
      </w:r>
      <w:r>
        <w:rPr>
          <w:rFonts w:ascii="Arial" w:hAnsi="Arial" w:eastAsia="等线" w:cs="Arial"/>
          <w:b/>
          <w:sz w:val="30"/>
        </w:rPr>
        <w:t>AddRoundKey</w:t>
      </w:r>
      <w:bookmarkEnd w:id="10"/>
    </w:p>
    <w:p w14:paraId="78D1CC9C">
      <w:pPr>
        <w:spacing w:before="120" w:after="120" w:line="288" w:lineRule="auto"/>
        <w:ind w:left="0"/>
        <w:jc w:val="left"/>
      </w:pPr>
      <w:r>
        <w:rPr>
          <w:rFonts w:ascii="Arial" w:hAnsi="Arial" w:eastAsia="等线" w:cs="Arial"/>
          <w:sz w:val="22"/>
        </w:rPr>
        <w:t>将当前状态矩阵与轮密钥进行异或运算。可以表示为：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465DC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C14AA81">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State XOR RoundKey</w:t>
            </w:r>
          </w:p>
        </w:tc>
      </w:tr>
    </w:tbl>
    <w:p w14:paraId="717A535B">
      <w:pPr>
        <w:spacing w:before="120" w:after="120" w:line="288" w:lineRule="auto"/>
        <w:ind w:left="0"/>
        <w:jc w:val="left"/>
      </w:pPr>
      <w:r>
        <w:rPr>
          <w:rFonts w:ascii="Arial" w:hAnsi="Arial" w:eastAsia="等线" w:cs="Arial"/>
          <w:sz w:val="22"/>
        </w:rPr>
        <w:t>AES-256 的整体流程可以简化表示为：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ABD2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408986C">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明文</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AddRoundKey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SubBytes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ShiftRows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MixColumns</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AddRoundKey</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重复多轮</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密文</w:t>
            </w:r>
          </w:p>
        </w:tc>
      </w:tr>
    </w:tbl>
    <w:p w14:paraId="777C4E44">
      <w:pPr>
        <w:spacing w:before="120" w:after="120" w:line="288" w:lineRule="auto"/>
        <w:ind w:left="0"/>
        <w:jc w:val="left"/>
      </w:pPr>
      <w:r>
        <w:rPr>
          <w:rFonts w:ascii="Arial" w:hAnsi="Arial" w:eastAsia="等线" w:cs="Arial"/>
          <w:sz w:val="22"/>
        </w:rPr>
        <w:t>最后一轮中不执行 MixColumns。</w:t>
      </w:r>
    </w:p>
    <w:p w14:paraId="09C00FC0">
      <w:pPr>
        <w:spacing w:before="320" w:after="120" w:line="288" w:lineRule="auto"/>
        <w:ind w:left="0"/>
        <w:jc w:val="left"/>
        <w:outlineLvl w:val="1"/>
      </w:pPr>
      <w:bookmarkStart w:id="11" w:name="heading_11"/>
      <w:r>
        <w:rPr>
          <w:rFonts w:ascii="Arial" w:hAnsi="Arial" w:eastAsia="等线" w:cs="Arial"/>
          <w:b/>
          <w:sz w:val="32"/>
        </w:rPr>
        <w:t>2.3 程序源码</w:t>
      </w:r>
      <w:bookmarkEnd w:id="1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8FC70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9D12ABD">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 01_aes.py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from cryptography.hazmat.primitives.ciphers.aead import AESGCM</w:t>
            </w:r>
            <w:r>
              <w:rPr>
                <w:rFonts w:ascii="Consolas" w:hAnsi="Consolas" w:eastAsia="Consolas" w:cs="Consolas"/>
                <w:sz w:val="22"/>
              </w:rPr>
              <w:br w:type="textWrapping"/>
            </w:r>
            <w:r>
              <w:rPr>
                <w:rFonts w:ascii="Consolas" w:hAnsi="Consolas" w:eastAsia="Consolas" w:cs="Consolas"/>
                <w:sz w:val="22"/>
              </w:rPr>
              <w:t>import os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生成 256 bit AES 密钥</w:t>
            </w:r>
            <w:r>
              <w:rPr>
                <w:rFonts w:ascii="Consolas" w:hAnsi="Consolas" w:eastAsia="Consolas" w:cs="Consolas"/>
                <w:sz w:val="22"/>
              </w:rPr>
              <w:br w:type="textWrapping"/>
            </w:r>
            <w:r>
              <w:rPr>
                <w:rFonts w:ascii="Consolas" w:hAnsi="Consolas" w:eastAsia="Consolas" w:cs="Consolas"/>
                <w:sz w:val="22"/>
              </w:rPr>
              <w:t>key = AESGCM.generate_key(bit_length=256)</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创建 AES-GCM 对象</w:t>
            </w:r>
            <w:r>
              <w:rPr>
                <w:rFonts w:ascii="Consolas" w:hAnsi="Consolas" w:eastAsia="Consolas" w:cs="Consolas"/>
                <w:sz w:val="22"/>
              </w:rPr>
              <w:br w:type="textWrapping"/>
            </w:r>
            <w:r>
              <w:rPr>
                <w:rFonts w:ascii="Consolas" w:hAnsi="Consolas" w:eastAsia="Consolas" w:cs="Consolas"/>
                <w:sz w:val="22"/>
              </w:rPr>
              <w:t>aesgcm = AESGCM(key)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GCM 推荐使用 12 字节 nonce</w:t>
            </w:r>
            <w:r>
              <w:rPr>
                <w:rFonts w:ascii="Consolas" w:hAnsi="Consolas" w:eastAsia="Consolas" w:cs="Consolas"/>
                <w:sz w:val="22"/>
              </w:rPr>
              <w:br w:type="textWrapping"/>
            </w:r>
            <w:r>
              <w:rPr>
                <w:rFonts w:ascii="Consolas" w:hAnsi="Consolas" w:eastAsia="Consolas" w:cs="Consolas"/>
                <w:sz w:val="22"/>
              </w:rPr>
              <w:t>nonce = os.urandom(12)</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明文</w:t>
            </w:r>
            <w:r>
              <w:rPr>
                <w:rFonts w:ascii="Consolas" w:hAnsi="Consolas" w:eastAsia="Consolas" w:cs="Consolas"/>
                <w:sz w:val="22"/>
              </w:rPr>
              <w:br w:type="textWrapping"/>
            </w:r>
            <w:r>
              <w:rPr>
                <w:rFonts w:ascii="Consolas" w:hAnsi="Consolas" w:eastAsia="Consolas" w:cs="Consolas"/>
                <w:sz w:val="22"/>
              </w:rPr>
              <w:t>plaintext = b"Hello Cryptography AES!"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加密</w:t>
            </w:r>
            <w:r>
              <w:rPr>
                <w:rFonts w:ascii="Consolas" w:hAnsi="Consolas" w:eastAsia="Consolas" w:cs="Consolas"/>
                <w:sz w:val="22"/>
              </w:rPr>
              <w:br w:type="textWrapping"/>
            </w:r>
            <w:r>
              <w:rPr>
                <w:rFonts w:ascii="Consolas" w:hAnsi="Consolas" w:eastAsia="Consolas" w:cs="Consolas"/>
                <w:sz w:val="22"/>
              </w:rPr>
              <w:t>ciphertext = aesgcm.encrypt(</w:t>
            </w:r>
            <w:r>
              <w:rPr>
                <w:rFonts w:ascii="Consolas" w:hAnsi="Consolas" w:eastAsia="Consolas" w:cs="Consolas"/>
                <w:sz w:val="22"/>
              </w:rPr>
              <w:br w:type="textWrapping"/>
            </w:r>
            <w:r>
              <w:rPr>
                <w:rFonts w:ascii="Consolas" w:hAnsi="Consolas" w:eastAsia="Consolas" w:cs="Consolas"/>
                <w:sz w:val="22"/>
              </w:rPr>
              <w:t xml:space="preserve">    nonce,</w:t>
            </w:r>
            <w:r>
              <w:rPr>
                <w:rFonts w:ascii="Consolas" w:hAnsi="Consolas" w:eastAsia="Consolas" w:cs="Consolas"/>
                <w:sz w:val="22"/>
              </w:rPr>
              <w:br w:type="textWrapping"/>
            </w:r>
            <w:r>
              <w:rPr>
                <w:rFonts w:ascii="Consolas" w:hAnsi="Consolas" w:eastAsia="Consolas" w:cs="Consolas"/>
                <w:sz w:val="22"/>
              </w:rPr>
              <w:t xml:space="preserve">    plaintext,</w:t>
            </w:r>
            <w:r>
              <w:rPr>
                <w:rFonts w:ascii="Consolas" w:hAnsi="Consolas" w:eastAsia="Consolas" w:cs="Consolas"/>
                <w:sz w:val="22"/>
              </w:rPr>
              <w:br w:type="textWrapping"/>
            </w:r>
            <w:r>
              <w:rPr>
                <w:rFonts w:ascii="Consolas" w:hAnsi="Consolas" w:eastAsia="Consolas" w:cs="Consolas"/>
                <w:sz w:val="22"/>
              </w:rPr>
              <w:t xml:space="preserve">    None</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print("===== AES-256-GCM =====")</w:t>
            </w:r>
            <w:r>
              <w:rPr>
                <w:rFonts w:ascii="Consolas" w:hAnsi="Consolas" w:eastAsia="Consolas" w:cs="Consolas"/>
                <w:sz w:val="22"/>
              </w:rPr>
              <w:br w:type="textWrapping"/>
            </w:r>
            <w:r>
              <w:rPr>
                <w:rFonts w:ascii="Consolas" w:hAnsi="Consolas" w:eastAsia="Consolas" w:cs="Consolas"/>
                <w:sz w:val="22"/>
              </w:rPr>
              <w:t>print("Plaintext :", plaintext.decode())</w:t>
            </w:r>
            <w:r>
              <w:rPr>
                <w:rFonts w:ascii="Consolas" w:hAnsi="Consolas" w:eastAsia="Consolas" w:cs="Consolas"/>
                <w:sz w:val="22"/>
              </w:rPr>
              <w:br w:type="textWrapping"/>
            </w:r>
            <w:r>
              <w:rPr>
                <w:rFonts w:ascii="Consolas" w:hAnsi="Consolas" w:eastAsia="Consolas" w:cs="Consolas"/>
                <w:sz w:val="22"/>
              </w:rPr>
              <w:t>print("Key       :", key.hex())</w:t>
            </w:r>
            <w:r>
              <w:rPr>
                <w:rFonts w:ascii="Consolas" w:hAnsi="Consolas" w:eastAsia="Consolas" w:cs="Consolas"/>
                <w:sz w:val="22"/>
              </w:rPr>
              <w:br w:type="textWrapping"/>
            </w:r>
            <w:r>
              <w:rPr>
                <w:rFonts w:ascii="Consolas" w:hAnsi="Consolas" w:eastAsia="Consolas" w:cs="Consolas"/>
                <w:sz w:val="22"/>
              </w:rPr>
              <w:t>print("Nonce     :", nonce.hex())</w:t>
            </w:r>
            <w:r>
              <w:rPr>
                <w:rFonts w:ascii="Consolas" w:hAnsi="Consolas" w:eastAsia="Consolas" w:cs="Consolas"/>
                <w:sz w:val="22"/>
              </w:rPr>
              <w:br w:type="textWrapping"/>
            </w:r>
            <w:r>
              <w:rPr>
                <w:rFonts w:ascii="Consolas" w:hAnsi="Consolas" w:eastAsia="Consolas" w:cs="Consolas"/>
                <w:sz w:val="22"/>
              </w:rPr>
              <w:t>print("Ciphertext:", ciphertext.hex())</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解密</w:t>
            </w:r>
            <w:r>
              <w:rPr>
                <w:rFonts w:ascii="Consolas" w:hAnsi="Consolas" w:eastAsia="Consolas" w:cs="Consolas"/>
                <w:sz w:val="22"/>
              </w:rPr>
              <w:br w:type="textWrapping"/>
            </w:r>
            <w:r>
              <w:rPr>
                <w:rFonts w:ascii="Consolas" w:hAnsi="Consolas" w:eastAsia="Consolas" w:cs="Consolas"/>
                <w:sz w:val="22"/>
              </w:rPr>
              <w:t>decrypted = aesgcm.decrypt(</w:t>
            </w:r>
            <w:r>
              <w:rPr>
                <w:rFonts w:ascii="Consolas" w:hAnsi="Consolas" w:eastAsia="Consolas" w:cs="Consolas"/>
                <w:sz w:val="22"/>
              </w:rPr>
              <w:br w:type="textWrapping"/>
            </w:r>
            <w:r>
              <w:rPr>
                <w:rFonts w:ascii="Consolas" w:hAnsi="Consolas" w:eastAsia="Consolas" w:cs="Consolas"/>
                <w:sz w:val="22"/>
              </w:rPr>
              <w:t xml:space="preserve">    nonce,</w:t>
            </w:r>
            <w:r>
              <w:rPr>
                <w:rFonts w:ascii="Consolas" w:hAnsi="Consolas" w:eastAsia="Consolas" w:cs="Consolas"/>
                <w:sz w:val="22"/>
              </w:rPr>
              <w:br w:type="textWrapping"/>
            </w:r>
            <w:r>
              <w:rPr>
                <w:rFonts w:ascii="Consolas" w:hAnsi="Consolas" w:eastAsia="Consolas" w:cs="Consolas"/>
                <w:sz w:val="22"/>
              </w:rPr>
              <w:t xml:space="preserve">    ciphertext,</w:t>
            </w:r>
            <w:r>
              <w:rPr>
                <w:rFonts w:ascii="Consolas" w:hAnsi="Consolas" w:eastAsia="Consolas" w:cs="Consolas"/>
                <w:sz w:val="22"/>
              </w:rPr>
              <w:br w:type="textWrapping"/>
            </w:r>
            <w:r>
              <w:rPr>
                <w:rFonts w:ascii="Consolas" w:hAnsi="Consolas" w:eastAsia="Consolas" w:cs="Consolas"/>
                <w:sz w:val="22"/>
              </w:rPr>
              <w:t xml:space="preserve">    None</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print("Decrypted :", decrypted.decode())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if decrypted == plaintext:</w:t>
            </w:r>
            <w:r>
              <w:rPr>
                <w:rFonts w:ascii="Consolas" w:hAnsi="Consolas" w:eastAsia="Consolas" w:cs="Consolas"/>
                <w:sz w:val="22"/>
              </w:rPr>
              <w:br w:type="textWrapping"/>
            </w:r>
            <w:r>
              <w:rPr>
                <w:rFonts w:ascii="Consolas" w:hAnsi="Consolas" w:eastAsia="Consolas" w:cs="Consolas"/>
                <w:sz w:val="22"/>
              </w:rPr>
              <w:t xml:space="preserve">    print("AES encryption/decryption SUCCESS")</w:t>
            </w:r>
            <w:r>
              <w:rPr>
                <w:rFonts w:ascii="Consolas" w:hAnsi="Consolas" w:eastAsia="Consolas" w:cs="Consolas"/>
                <w:sz w:val="22"/>
              </w:rPr>
              <w:br w:type="textWrapping"/>
            </w:r>
            <w:r>
              <w:rPr>
                <w:rFonts w:ascii="Consolas" w:hAnsi="Consolas" w:eastAsia="Consolas" w:cs="Consolas"/>
                <w:sz w:val="22"/>
              </w:rPr>
              <w:t>else:</w:t>
            </w:r>
            <w:r>
              <w:rPr>
                <w:rFonts w:ascii="Consolas" w:hAnsi="Consolas" w:eastAsia="Consolas" w:cs="Consolas"/>
                <w:sz w:val="22"/>
              </w:rPr>
              <w:br w:type="textWrapping"/>
            </w:r>
            <w:r>
              <w:rPr>
                <w:rFonts w:ascii="Consolas" w:hAnsi="Consolas" w:eastAsia="Consolas" w:cs="Consolas"/>
                <w:sz w:val="22"/>
              </w:rPr>
              <w:t xml:space="preserve">    print("AES encryption/decryption FAILED")</w:t>
            </w:r>
          </w:p>
        </w:tc>
      </w:tr>
    </w:tbl>
    <w:p w14:paraId="34B0B264">
      <w:pPr>
        <w:spacing w:before="320" w:after="120" w:line="288" w:lineRule="auto"/>
        <w:ind w:left="0"/>
        <w:jc w:val="left"/>
        <w:outlineLvl w:val="1"/>
      </w:pPr>
      <w:bookmarkStart w:id="12" w:name="heading_12"/>
      <w:r>
        <w:rPr>
          <w:rFonts w:ascii="Arial" w:hAnsi="Arial" w:eastAsia="等线" w:cs="Arial"/>
          <w:b/>
          <w:sz w:val="32"/>
        </w:rPr>
        <w:t>2.4 实验结果</w:t>
      </w:r>
      <w:bookmarkEnd w:id="12"/>
    </w:p>
    <w:p w14:paraId="199D4629">
      <w:pPr>
        <w:spacing w:before="120" w:after="120" w:line="288" w:lineRule="auto"/>
        <w:ind w:left="0"/>
        <w:jc w:val="left"/>
      </w:pPr>
      <w:r>
        <w:rPr>
          <w:rFonts w:ascii="Arial" w:hAnsi="Arial" w:eastAsia="等线" w:cs="Arial"/>
          <w:sz w:val="22"/>
        </w:rPr>
        <w:t>程序运行后输出明文、随机生成的 AES 密钥、Nonce、密文以及最终解密得到的明文。</w:t>
      </w:r>
    </w:p>
    <w:p w14:paraId="0D5B2025">
      <w:pPr>
        <w:spacing w:before="120" w:after="120" w:line="288" w:lineRule="auto"/>
        <w:ind w:left="0"/>
        <w:jc w:val="left"/>
      </w:pPr>
      <w:r>
        <w:rPr>
          <w:rFonts w:ascii="Arial" w:hAnsi="Arial" w:eastAsia="等线" w:cs="Arial"/>
          <w:sz w:val="22"/>
        </w:rPr>
        <w:t>实验结果中：</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623C6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6A96DF0">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Plaintext : Hello Cryptography AES!</w:t>
            </w:r>
            <w:r>
              <w:rPr>
                <w:rFonts w:ascii="Consolas" w:hAnsi="Consolas" w:eastAsia="Consolas" w:cs="Consolas"/>
                <w:sz w:val="22"/>
              </w:rPr>
              <w:br w:type="textWrapping"/>
            </w:r>
            <w:r>
              <w:rPr>
                <w:rFonts w:ascii="Consolas" w:hAnsi="Consolas" w:eastAsia="Consolas" w:cs="Consolas"/>
                <w:sz w:val="22"/>
              </w:rPr>
              <w:t>Decrypted : Hello Cryptography AES!</w:t>
            </w:r>
            <w:r>
              <w:rPr>
                <w:rFonts w:ascii="Consolas" w:hAnsi="Consolas" w:eastAsia="Consolas" w:cs="Consolas"/>
                <w:sz w:val="22"/>
              </w:rPr>
              <w:br w:type="textWrapping"/>
            </w:r>
            <w:r>
              <w:rPr>
                <w:rFonts w:ascii="Consolas" w:hAnsi="Consolas" w:eastAsia="Consolas" w:cs="Consolas"/>
                <w:sz w:val="22"/>
              </w:rPr>
              <w:t>AES encryption/decryption SUCCESS</w:t>
            </w:r>
          </w:p>
        </w:tc>
      </w:tr>
    </w:tbl>
    <w:p w14:paraId="01D6EC1E">
      <w:pPr>
        <w:spacing w:before="120" w:after="120" w:line="288" w:lineRule="auto"/>
        <w:ind w:left="0"/>
        <w:jc w:val="left"/>
      </w:pPr>
      <w:r>
        <w:rPr>
          <w:rFonts w:ascii="Arial" w:hAnsi="Arial" w:eastAsia="等线" w:cs="Arial"/>
          <w:sz w:val="22"/>
        </w:rPr>
        <w:t>说明 AES 加密和解密均成功完成。</w:t>
      </w:r>
    </w:p>
    <w:p w14:paraId="2EED04FA">
      <w:pPr>
        <w:spacing w:before="120" w:after="120" w:line="288" w:lineRule="auto"/>
        <w:ind w:left="0"/>
        <w:jc w:val="center"/>
      </w:pPr>
      <w:r>
        <w:drawing>
          <wp:inline distT="0" distB="0" distL="0" distR="0">
            <wp:extent cx="5257800" cy="1771650"/>
            <wp:effectExtent l="0" t="0" r="0" b="63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1771650"/>
                    </a:xfrm>
                    <a:prstGeom prst="rect">
                      <a:avLst/>
                    </a:prstGeom>
                  </pic:spPr>
                </pic:pic>
              </a:graphicData>
            </a:graphic>
          </wp:inline>
        </w:drawing>
      </w:r>
    </w:p>
    <w:p w14:paraId="4901F171">
      <w:pPr>
        <w:spacing w:before="120" w:after="120" w:line="288" w:lineRule="auto"/>
        <w:ind w:left="0"/>
        <w:jc w:val="left"/>
      </w:pPr>
      <w:r>
        <w:rPr>
          <w:rFonts w:ascii="Arial" w:hAnsi="Arial" w:eastAsia="等线" w:cs="Arial"/>
          <w:sz w:val="22"/>
        </w:rPr>
        <w:t>由于程序每次都会随机生成密钥和 Nonce，因此不同运行过程中产生的密文通常不同。</w:t>
      </w:r>
    </w:p>
    <w:p w14:paraId="6A86D062">
      <w:pPr>
        <w:spacing w:before="380" w:after="140" w:line="288" w:lineRule="auto"/>
        <w:ind w:left="0"/>
        <w:jc w:val="left"/>
        <w:outlineLvl w:val="0"/>
      </w:pPr>
      <w:bookmarkStart w:id="13" w:name="heading_13"/>
      <w:r>
        <w:rPr>
          <w:rFonts w:ascii="Arial" w:hAnsi="Arial" w:eastAsia="等线" w:cs="Arial"/>
          <w:b/>
          <w:sz w:val="36"/>
        </w:rPr>
        <w:t>三、RSA 非对称加密实验</w:t>
      </w:r>
      <w:bookmarkEnd w:id="13"/>
    </w:p>
    <w:p w14:paraId="257DF3C2">
      <w:pPr>
        <w:spacing w:before="320" w:after="120" w:line="288" w:lineRule="auto"/>
        <w:ind w:left="0"/>
        <w:jc w:val="left"/>
        <w:outlineLvl w:val="1"/>
      </w:pPr>
      <w:bookmarkStart w:id="14" w:name="heading_14"/>
      <w:r>
        <w:rPr>
          <w:rFonts w:ascii="Arial" w:hAnsi="Arial" w:eastAsia="等线" w:cs="Arial"/>
          <w:b/>
          <w:sz w:val="32"/>
        </w:rPr>
        <w:t>3.1 RSA 算法简介</w:t>
      </w:r>
      <w:bookmarkEnd w:id="14"/>
    </w:p>
    <w:p w14:paraId="2DD8F060">
      <w:pPr>
        <w:spacing w:before="120" w:after="120" w:line="288" w:lineRule="auto"/>
        <w:ind w:left="0"/>
        <w:jc w:val="left"/>
      </w:pPr>
      <w:r>
        <w:rPr>
          <w:rFonts w:ascii="Arial" w:hAnsi="Arial" w:eastAsia="等线" w:cs="Arial"/>
          <w:sz w:val="22"/>
        </w:rPr>
        <w:t>RSA 是典型的非对称密码算法。与 AES 不同，RSA 使用两个不同的密钥，分别是公钥和私钥，二者构成一组密钥对。在加密场景中通常采用公钥加密、私钥解密，因此即使公钥被公开，只要私钥不泄露，攻击者仍然无法直接获得明文。</w:t>
      </w:r>
    </w:p>
    <w:p w14:paraId="05339DB5">
      <w:pPr>
        <w:spacing w:before="320" w:after="120" w:line="288" w:lineRule="auto"/>
        <w:ind w:left="0"/>
        <w:jc w:val="left"/>
        <w:outlineLvl w:val="1"/>
      </w:pPr>
      <w:bookmarkStart w:id="15" w:name="heading_15"/>
      <w:r>
        <w:rPr>
          <w:rFonts w:ascii="Arial" w:hAnsi="Arial" w:eastAsia="等线" w:cs="Arial"/>
          <w:b/>
          <w:sz w:val="32"/>
        </w:rPr>
        <w:t>3.2 RSA 密钥生成</w:t>
      </w:r>
      <w:bookmarkEnd w:id="15"/>
    </w:p>
    <w:p w14:paraId="75633F04">
      <w:pPr>
        <w:spacing w:before="120" w:after="120" w:line="288" w:lineRule="auto"/>
        <w:ind w:left="0"/>
        <w:jc w:val="left"/>
      </w:pPr>
      <w:r>
        <w:rPr>
          <w:rFonts w:ascii="Arial" w:hAnsi="Arial" w:eastAsia="等线" w:cs="Arial"/>
          <w:sz w:val="22"/>
        </w:rPr>
        <w:t>本实验生成 2048 bit RSA 密钥对：</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BFA91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3502AF8">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private_key = rsa.generate_private_key(</w:t>
            </w:r>
            <w:r>
              <w:rPr>
                <w:rFonts w:ascii="Consolas" w:hAnsi="Consolas" w:eastAsia="Consolas" w:cs="Consolas"/>
                <w:sz w:val="22"/>
              </w:rPr>
              <w:br w:type="textWrapping"/>
            </w:r>
            <w:r>
              <w:rPr>
                <w:rFonts w:ascii="Consolas" w:hAnsi="Consolas" w:eastAsia="Consolas" w:cs="Consolas"/>
                <w:sz w:val="22"/>
              </w:rPr>
              <w:t xml:space="preserve">    public_exponent=65537,</w:t>
            </w:r>
            <w:r>
              <w:rPr>
                <w:rFonts w:ascii="Consolas" w:hAnsi="Consolas" w:eastAsia="Consolas" w:cs="Consolas"/>
                <w:sz w:val="22"/>
              </w:rPr>
              <w:br w:type="textWrapping"/>
            </w:r>
            <w:r>
              <w:rPr>
                <w:rFonts w:ascii="Consolas" w:hAnsi="Consolas" w:eastAsia="Consolas" w:cs="Consolas"/>
                <w:sz w:val="22"/>
              </w:rPr>
              <w:t xml:space="preserve">    key_size=2048</w:t>
            </w:r>
            <w:r>
              <w:rPr>
                <w:rFonts w:ascii="Consolas" w:hAnsi="Consolas" w:eastAsia="Consolas" w:cs="Consolas"/>
                <w:sz w:val="22"/>
              </w:rPr>
              <w:br w:type="textWrapping"/>
            </w:r>
            <w:r>
              <w:rPr>
                <w:rFonts w:ascii="Consolas" w:hAnsi="Consolas" w:eastAsia="Consolas" w:cs="Consolas"/>
                <w:sz w:val="22"/>
              </w:rPr>
              <w:t>)</w:t>
            </w:r>
          </w:p>
        </w:tc>
      </w:tr>
    </w:tbl>
    <w:p w14:paraId="477E6B81">
      <w:pPr>
        <w:spacing w:before="120" w:after="120" w:line="288" w:lineRule="auto"/>
        <w:ind w:left="0"/>
        <w:jc w:val="left"/>
      </w:pPr>
      <w:r>
        <w:rPr>
          <w:rFonts w:ascii="Arial" w:hAnsi="Arial" w:eastAsia="等线" w:cs="Arial"/>
          <w:sz w:val="22"/>
        </w:rPr>
        <w:t>然后从私钥获得对应公钥：</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08EC4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7401A17">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public_key = private_key.public_key()</w:t>
            </w:r>
          </w:p>
        </w:tc>
      </w:tr>
    </w:tbl>
    <w:p w14:paraId="258993AB">
      <w:pPr>
        <w:spacing w:before="120" w:after="120" w:line="288" w:lineRule="auto"/>
        <w:ind w:left="0"/>
        <w:jc w:val="left"/>
      </w:pPr>
      <w:r>
        <w:rPr>
          <w:rFonts w:ascii="Arial" w:hAnsi="Arial" w:eastAsia="等线" w:cs="Arial"/>
          <w:sz w:val="22"/>
        </w:rPr>
        <w:t xml:space="preserve">其中 </w:t>
      </w:r>
      <w:r>
        <w:rPr>
          <w:rFonts w:ascii="Consolas" w:hAnsi="Consolas" w:eastAsia="Consolas" w:cs="Consolas"/>
          <w:sz w:val="22"/>
          <w:shd w:val="clear" w:fill="EFF0F1"/>
        </w:rPr>
        <w:t>key_size</w:t>
      </w:r>
      <w:r>
        <w:rPr>
          <w:rFonts w:ascii="Arial" w:hAnsi="Arial" w:eastAsia="等线" w:cs="Arial"/>
          <w:sz w:val="22"/>
        </w:rPr>
        <w:t xml:space="preserve"> = 2048，表示 RSA 模数长度为 2048 bit。</w:t>
      </w:r>
    </w:p>
    <w:p w14:paraId="46F85814">
      <w:pPr>
        <w:spacing w:before="320" w:after="120" w:line="288" w:lineRule="auto"/>
        <w:ind w:left="0"/>
        <w:jc w:val="left"/>
        <w:outlineLvl w:val="1"/>
      </w:pPr>
      <w:bookmarkStart w:id="16" w:name="heading_16"/>
      <w:r>
        <w:rPr>
          <w:rFonts w:ascii="Arial" w:hAnsi="Arial" w:eastAsia="等线" w:cs="Arial"/>
          <w:b/>
          <w:sz w:val="32"/>
        </w:rPr>
        <w:t>3.3 RSA-OAEP 加密与解密</w:t>
      </w:r>
      <w:bookmarkEnd w:id="16"/>
    </w:p>
    <w:p w14:paraId="10D38A4F">
      <w:pPr>
        <w:spacing w:before="120" w:after="120" w:line="288" w:lineRule="auto"/>
        <w:ind w:left="0"/>
        <w:jc w:val="left"/>
      </w:pPr>
      <w:r>
        <w:rPr>
          <w:rFonts w:ascii="Arial" w:hAnsi="Arial" w:eastAsia="等线" w:cs="Arial"/>
          <w:sz w:val="22"/>
        </w:rPr>
        <w:t>本实验使用 OAEP 作为 RSA 填充方案，并使用 SHA-256。其基本流程为：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47166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3163E76">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 xml:space="preserve">                 公钥</w:t>
            </w:r>
            <w:r>
              <w:rPr>
                <w:rFonts w:ascii="Consolas" w:hAnsi="Consolas" w:eastAsia="Consolas" w:cs="Consolas"/>
                <w:sz w:val="22"/>
              </w:rPr>
              <w:br w:type="textWrapping"/>
            </w:r>
            <w:r>
              <w:rPr>
                <w:rFonts w:ascii="Consolas" w:hAnsi="Consolas" w:eastAsia="Consolas" w:cs="Consolas"/>
                <w:sz w:val="22"/>
              </w:rPr>
              <w:t>明文 ------------------------&gt; 密文</w:t>
            </w:r>
            <w:r>
              <w:rPr>
                <w:rFonts w:ascii="Consolas" w:hAnsi="Consolas" w:eastAsia="Consolas" w:cs="Consolas"/>
                <w:sz w:val="22"/>
              </w:rPr>
              <w:br w:type="textWrapping"/>
            </w:r>
            <w:r>
              <w:rPr>
                <w:rFonts w:ascii="Consolas" w:hAnsi="Consolas" w:eastAsia="Consolas" w:cs="Consolas"/>
                <w:sz w:val="22"/>
              </w:rPr>
              <w:t xml:space="preserve">              RSA-OAEP</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私钥</w:t>
            </w:r>
            <w:r>
              <w:rPr>
                <w:rFonts w:ascii="Consolas" w:hAnsi="Consolas" w:eastAsia="Consolas" w:cs="Consolas"/>
                <w:sz w:val="22"/>
              </w:rPr>
              <w:br w:type="textWrapping"/>
            </w:r>
            <w:r>
              <w:rPr>
                <w:rFonts w:ascii="Consolas" w:hAnsi="Consolas" w:eastAsia="Consolas" w:cs="Consolas"/>
                <w:sz w:val="22"/>
              </w:rPr>
              <w:t>密文 ------------------------&gt; 明文</w:t>
            </w:r>
            <w:r>
              <w:rPr>
                <w:rFonts w:ascii="Consolas" w:hAnsi="Consolas" w:eastAsia="Consolas" w:cs="Consolas"/>
                <w:sz w:val="22"/>
              </w:rPr>
              <w:br w:type="textWrapping"/>
            </w:r>
            <w:r>
              <w:rPr>
                <w:rFonts w:ascii="Consolas" w:hAnsi="Consolas" w:eastAsia="Consolas" w:cs="Consolas"/>
                <w:sz w:val="22"/>
              </w:rPr>
              <w:t xml:space="preserve">              RSA-OAEP</w:t>
            </w:r>
          </w:p>
        </w:tc>
      </w:tr>
    </w:tbl>
    <w:p w14:paraId="77272418">
      <w:pPr>
        <w:spacing w:before="320" w:after="120" w:line="288" w:lineRule="auto"/>
        <w:ind w:left="0"/>
        <w:jc w:val="left"/>
        <w:outlineLvl w:val="1"/>
      </w:pPr>
      <w:bookmarkStart w:id="17" w:name="heading_17"/>
      <w:r>
        <w:rPr>
          <w:rFonts w:ascii="Arial" w:hAnsi="Arial" w:eastAsia="等线" w:cs="Arial"/>
          <w:b/>
          <w:sz w:val="32"/>
        </w:rPr>
        <w:t>3.4 程序源码</w:t>
      </w:r>
      <w:bookmarkEnd w:id="1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3F236D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9D007B0">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 02_rsa_encrypt.py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from cryptography.hazmat.primitives.ciphers.aead import AESGCM</w:t>
            </w:r>
            <w:r>
              <w:rPr>
                <w:rFonts w:ascii="Consolas" w:hAnsi="Consolas" w:eastAsia="Consolas" w:cs="Consolas"/>
                <w:sz w:val="22"/>
              </w:rPr>
              <w:br w:type="textWrapping"/>
            </w:r>
            <w:r>
              <w:rPr>
                <w:rFonts w:ascii="Consolas" w:hAnsi="Consolas" w:eastAsia="Consolas" w:cs="Consolas"/>
                <w:sz w:val="22"/>
              </w:rPr>
              <w:t>import os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生成 256 bit AES 密钥</w:t>
            </w:r>
            <w:r>
              <w:rPr>
                <w:rFonts w:ascii="Consolas" w:hAnsi="Consolas" w:eastAsia="Consolas" w:cs="Consolas"/>
                <w:sz w:val="22"/>
              </w:rPr>
              <w:br w:type="textWrapping"/>
            </w:r>
            <w:r>
              <w:rPr>
                <w:rFonts w:ascii="Consolas" w:hAnsi="Consolas" w:eastAsia="Consolas" w:cs="Consolas"/>
                <w:sz w:val="22"/>
              </w:rPr>
              <w:t>key = AESGCM.generate_key(bit_length=256)</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创建 AES-GCM 对象</w:t>
            </w:r>
            <w:r>
              <w:rPr>
                <w:rFonts w:ascii="Consolas" w:hAnsi="Consolas" w:eastAsia="Consolas" w:cs="Consolas"/>
                <w:sz w:val="22"/>
              </w:rPr>
              <w:br w:type="textWrapping"/>
            </w:r>
            <w:r>
              <w:rPr>
                <w:rFonts w:ascii="Consolas" w:hAnsi="Consolas" w:eastAsia="Consolas" w:cs="Consolas"/>
                <w:sz w:val="22"/>
              </w:rPr>
              <w:t>aesgcm = AESGCM(key)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GCM 推荐使用 12 字节 nonce</w:t>
            </w:r>
            <w:r>
              <w:rPr>
                <w:rFonts w:ascii="Consolas" w:hAnsi="Consolas" w:eastAsia="Consolas" w:cs="Consolas"/>
                <w:sz w:val="22"/>
              </w:rPr>
              <w:br w:type="textWrapping"/>
            </w:r>
            <w:r>
              <w:rPr>
                <w:rFonts w:ascii="Consolas" w:hAnsi="Consolas" w:eastAsia="Consolas" w:cs="Consolas"/>
                <w:sz w:val="22"/>
              </w:rPr>
              <w:t>nonce = os.urandom(12)</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明文</w:t>
            </w:r>
            <w:r>
              <w:rPr>
                <w:rFonts w:ascii="Consolas" w:hAnsi="Consolas" w:eastAsia="Consolas" w:cs="Consolas"/>
                <w:sz w:val="22"/>
              </w:rPr>
              <w:br w:type="textWrapping"/>
            </w:r>
            <w:r>
              <w:rPr>
                <w:rFonts w:ascii="Consolas" w:hAnsi="Consolas" w:eastAsia="Consolas" w:cs="Consolas"/>
                <w:sz w:val="22"/>
              </w:rPr>
              <w:t>plaintext = b"Hello Cryptography AES!"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加密</w:t>
            </w:r>
            <w:r>
              <w:rPr>
                <w:rFonts w:ascii="Consolas" w:hAnsi="Consolas" w:eastAsia="Consolas" w:cs="Consolas"/>
                <w:sz w:val="22"/>
              </w:rPr>
              <w:br w:type="textWrapping"/>
            </w:r>
            <w:r>
              <w:rPr>
                <w:rFonts w:ascii="Consolas" w:hAnsi="Consolas" w:eastAsia="Consolas" w:cs="Consolas"/>
                <w:sz w:val="22"/>
              </w:rPr>
              <w:t>ciphertext = aesgcm.encrypt(</w:t>
            </w:r>
            <w:r>
              <w:rPr>
                <w:rFonts w:ascii="Consolas" w:hAnsi="Consolas" w:eastAsia="Consolas" w:cs="Consolas"/>
                <w:sz w:val="22"/>
              </w:rPr>
              <w:br w:type="textWrapping"/>
            </w:r>
            <w:r>
              <w:rPr>
                <w:rFonts w:ascii="Consolas" w:hAnsi="Consolas" w:eastAsia="Consolas" w:cs="Consolas"/>
                <w:sz w:val="22"/>
              </w:rPr>
              <w:t xml:space="preserve">    nonce,</w:t>
            </w:r>
            <w:r>
              <w:rPr>
                <w:rFonts w:ascii="Consolas" w:hAnsi="Consolas" w:eastAsia="Consolas" w:cs="Consolas"/>
                <w:sz w:val="22"/>
              </w:rPr>
              <w:br w:type="textWrapping"/>
            </w:r>
            <w:r>
              <w:rPr>
                <w:rFonts w:ascii="Consolas" w:hAnsi="Consolas" w:eastAsia="Consolas" w:cs="Consolas"/>
                <w:sz w:val="22"/>
              </w:rPr>
              <w:t xml:space="preserve">    plaintext,</w:t>
            </w:r>
            <w:r>
              <w:rPr>
                <w:rFonts w:ascii="Consolas" w:hAnsi="Consolas" w:eastAsia="Consolas" w:cs="Consolas"/>
                <w:sz w:val="22"/>
              </w:rPr>
              <w:br w:type="textWrapping"/>
            </w:r>
            <w:r>
              <w:rPr>
                <w:rFonts w:ascii="Consolas" w:hAnsi="Consolas" w:eastAsia="Consolas" w:cs="Consolas"/>
                <w:sz w:val="22"/>
              </w:rPr>
              <w:t xml:space="preserve">    None</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print("===== AES-256-GCM =====")</w:t>
            </w:r>
            <w:r>
              <w:rPr>
                <w:rFonts w:ascii="Consolas" w:hAnsi="Consolas" w:eastAsia="Consolas" w:cs="Consolas"/>
                <w:sz w:val="22"/>
              </w:rPr>
              <w:br w:type="textWrapping"/>
            </w:r>
            <w:r>
              <w:rPr>
                <w:rFonts w:ascii="Consolas" w:hAnsi="Consolas" w:eastAsia="Consolas" w:cs="Consolas"/>
                <w:sz w:val="22"/>
              </w:rPr>
              <w:t>print("Plaintext :", plaintext.decode())</w:t>
            </w:r>
            <w:r>
              <w:rPr>
                <w:rFonts w:ascii="Consolas" w:hAnsi="Consolas" w:eastAsia="Consolas" w:cs="Consolas"/>
                <w:sz w:val="22"/>
              </w:rPr>
              <w:br w:type="textWrapping"/>
            </w:r>
            <w:r>
              <w:rPr>
                <w:rFonts w:ascii="Consolas" w:hAnsi="Consolas" w:eastAsia="Consolas" w:cs="Consolas"/>
                <w:sz w:val="22"/>
              </w:rPr>
              <w:t>print("Key       :", key.hex())</w:t>
            </w:r>
            <w:r>
              <w:rPr>
                <w:rFonts w:ascii="Consolas" w:hAnsi="Consolas" w:eastAsia="Consolas" w:cs="Consolas"/>
                <w:sz w:val="22"/>
              </w:rPr>
              <w:br w:type="textWrapping"/>
            </w:r>
            <w:r>
              <w:rPr>
                <w:rFonts w:ascii="Consolas" w:hAnsi="Consolas" w:eastAsia="Consolas" w:cs="Consolas"/>
                <w:sz w:val="22"/>
              </w:rPr>
              <w:t>print("Nonce     :", nonce.hex())</w:t>
            </w:r>
            <w:r>
              <w:rPr>
                <w:rFonts w:ascii="Consolas" w:hAnsi="Consolas" w:eastAsia="Consolas" w:cs="Consolas"/>
                <w:sz w:val="22"/>
              </w:rPr>
              <w:br w:type="textWrapping"/>
            </w:r>
            <w:r>
              <w:rPr>
                <w:rFonts w:ascii="Consolas" w:hAnsi="Consolas" w:eastAsia="Consolas" w:cs="Consolas"/>
                <w:sz w:val="22"/>
              </w:rPr>
              <w:t>print("Ciphertext:", ciphertext.hex())</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解密</w:t>
            </w:r>
            <w:r>
              <w:rPr>
                <w:rFonts w:ascii="Consolas" w:hAnsi="Consolas" w:eastAsia="Consolas" w:cs="Consolas"/>
                <w:sz w:val="22"/>
              </w:rPr>
              <w:br w:type="textWrapping"/>
            </w:r>
            <w:r>
              <w:rPr>
                <w:rFonts w:ascii="Consolas" w:hAnsi="Consolas" w:eastAsia="Consolas" w:cs="Consolas"/>
                <w:sz w:val="22"/>
              </w:rPr>
              <w:t>decrypted = aesgcm.decrypt(</w:t>
            </w:r>
            <w:r>
              <w:rPr>
                <w:rFonts w:ascii="Consolas" w:hAnsi="Consolas" w:eastAsia="Consolas" w:cs="Consolas"/>
                <w:sz w:val="22"/>
              </w:rPr>
              <w:br w:type="textWrapping"/>
            </w:r>
            <w:r>
              <w:rPr>
                <w:rFonts w:ascii="Consolas" w:hAnsi="Consolas" w:eastAsia="Consolas" w:cs="Consolas"/>
                <w:sz w:val="22"/>
              </w:rPr>
              <w:t xml:space="preserve">    nonce,</w:t>
            </w:r>
            <w:r>
              <w:rPr>
                <w:rFonts w:ascii="Consolas" w:hAnsi="Consolas" w:eastAsia="Consolas" w:cs="Consolas"/>
                <w:sz w:val="22"/>
              </w:rPr>
              <w:br w:type="textWrapping"/>
            </w:r>
            <w:r>
              <w:rPr>
                <w:rFonts w:ascii="Consolas" w:hAnsi="Consolas" w:eastAsia="Consolas" w:cs="Consolas"/>
                <w:sz w:val="22"/>
              </w:rPr>
              <w:t xml:space="preserve">    ciphertext,</w:t>
            </w:r>
            <w:r>
              <w:rPr>
                <w:rFonts w:ascii="Consolas" w:hAnsi="Consolas" w:eastAsia="Consolas" w:cs="Consolas"/>
                <w:sz w:val="22"/>
              </w:rPr>
              <w:br w:type="textWrapping"/>
            </w:r>
            <w:r>
              <w:rPr>
                <w:rFonts w:ascii="Consolas" w:hAnsi="Consolas" w:eastAsia="Consolas" w:cs="Consolas"/>
                <w:sz w:val="22"/>
              </w:rPr>
              <w:t xml:space="preserve">    None</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print("Decrypted :", decrypted.decode())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if decrypted == plaintext:</w:t>
            </w:r>
            <w:r>
              <w:rPr>
                <w:rFonts w:ascii="Consolas" w:hAnsi="Consolas" w:eastAsia="Consolas" w:cs="Consolas"/>
                <w:sz w:val="22"/>
              </w:rPr>
              <w:br w:type="textWrapping"/>
            </w:r>
            <w:r>
              <w:rPr>
                <w:rFonts w:ascii="Consolas" w:hAnsi="Consolas" w:eastAsia="Consolas" w:cs="Consolas"/>
                <w:sz w:val="22"/>
              </w:rPr>
              <w:t xml:space="preserve">    print("AES encryption/decryption SUCCESS")</w:t>
            </w:r>
            <w:r>
              <w:rPr>
                <w:rFonts w:ascii="Consolas" w:hAnsi="Consolas" w:eastAsia="Consolas" w:cs="Consolas"/>
                <w:sz w:val="22"/>
              </w:rPr>
              <w:br w:type="textWrapping"/>
            </w:r>
            <w:r>
              <w:rPr>
                <w:rFonts w:ascii="Consolas" w:hAnsi="Consolas" w:eastAsia="Consolas" w:cs="Consolas"/>
                <w:sz w:val="22"/>
              </w:rPr>
              <w:t>else:</w:t>
            </w:r>
            <w:r>
              <w:rPr>
                <w:rFonts w:ascii="Consolas" w:hAnsi="Consolas" w:eastAsia="Consolas" w:cs="Consolas"/>
                <w:sz w:val="22"/>
              </w:rPr>
              <w:br w:type="textWrapping"/>
            </w:r>
            <w:r>
              <w:rPr>
                <w:rFonts w:ascii="Consolas" w:hAnsi="Consolas" w:eastAsia="Consolas" w:cs="Consolas"/>
                <w:sz w:val="22"/>
              </w:rPr>
              <w:t xml:space="preserve">    print("AES encryption/decryption FAILED")</w:t>
            </w:r>
          </w:p>
        </w:tc>
      </w:tr>
    </w:tbl>
    <w:p w14:paraId="3730B90E">
      <w:pPr>
        <w:spacing w:before="320" w:after="120" w:line="288" w:lineRule="auto"/>
        <w:ind w:left="0"/>
        <w:jc w:val="left"/>
        <w:outlineLvl w:val="1"/>
      </w:pPr>
      <w:bookmarkStart w:id="18" w:name="heading_18"/>
      <w:r>
        <w:rPr>
          <w:rFonts w:ascii="Arial" w:hAnsi="Arial" w:eastAsia="等线" w:cs="Arial"/>
          <w:b/>
          <w:sz w:val="32"/>
        </w:rPr>
        <w:t>3.5 实验结果</w:t>
      </w:r>
      <w:bookmarkEnd w:id="18"/>
    </w:p>
    <w:p w14:paraId="2E16ACD0">
      <w:pPr>
        <w:spacing w:before="120" w:after="120" w:line="288" w:lineRule="auto"/>
        <w:ind w:left="0"/>
        <w:jc w:val="left"/>
      </w:pPr>
      <w:r>
        <w:rPr>
          <w:rFonts w:ascii="Arial" w:hAnsi="Arial" w:eastAsia="等线" w:cs="Arial"/>
          <w:sz w:val="22"/>
        </w:rPr>
        <w:t>运行结果显示：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D94B9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AAD1BCA">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RSA 2048-bit key pair generated successfully.</w:t>
            </w:r>
            <w:r>
              <w:rPr>
                <w:rFonts w:ascii="Consolas" w:hAnsi="Consolas" w:eastAsia="Consolas" w:cs="Consolas"/>
                <w:sz w:val="22"/>
              </w:rPr>
              <w:br w:type="textWrapping"/>
            </w:r>
            <w:r>
              <w:rPr>
                <w:rFonts w:ascii="Consolas" w:hAnsi="Consolas" w:eastAsia="Consolas" w:cs="Consolas"/>
                <w:sz w:val="22"/>
              </w:rPr>
              <w:t>Plaintext : Hello Cryptography RSA!</w:t>
            </w:r>
            <w:r>
              <w:rPr>
                <w:rFonts w:ascii="Consolas" w:hAnsi="Consolas" w:eastAsia="Consolas" w:cs="Consolas"/>
                <w:sz w:val="22"/>
              </w:rPr>
              <w:br w:type="textWrapping"/>
            </w:r>
            <w:r>
              <w:rPr>
                <w:rFonts w:ascii="Consolas" w:hAnsi="Consolas" w:eastAsia="Consolas" w:cs="Consolas"/>
                <w:sz w:val="22"/>
              </w:rPr>
              <w:t>Decrypted : Hello Cryptography RSA!</w:t>
            </w:r>
            <w:r>
              <w:rPr>
                <w:rFonts w:ascii="Consolas" w:hAnsi="Consolas" w:eastAsia="Consolas" w:cs="Consolas"/>
                <w:sz w:val="22"/>
              </w:rPr>
              <w:br w:type="textWrapping"/>
            </w:r>
            <w:r>
              <w:rPr>
                <w:rFonts w:ascii="Consolas" w:hAnsi="Consolas" w:eastAsia="Consolas" w:cs="Consolas"/>
                <w:sz w:val="22"/>
              </w:rPr>
              <w:t>RSA encryption/decryption SUCCESS</w:t>
            </w:r>
          </w:p>
        </w:tc>
      </w:tr>
    </w:tbl>
    <w:p w14:paraId="1B38CF41">
      <w:pPr>
        <w:spacing w:before="120" w:after="120" w:line="288" w:lineRule="auto"/>
        <w:ind w:left="0"/>
        <w:jc w:val="left"/>
      </w:pPr>
      <w:r>
        <w:rPr>
          <w:rFonts w:ascii="Arial" w:hAnsi="Arial" w:eastAsia="等线" w:cs="Arial"/>
          <w:sz w:val="22"/>
        </w:rPr>
        <w:t>说明 RSA 密钥生成、公钥加密和私钥解密均成功完成。</w:t>
      </w:r>
    </w:p>
    <w:p w14:paraId="4466EB1F">
      <w:pPr>
        <w:spacing w:before="120" w:after="120" w:line="288" w:lineRule="auto"/>
        <w:ind w:left="0"/>
        <w:jc w:val="center"/>
      </w:pPr>
      <w:r>
        <w:drawing>
          <wp:inline distT="0" distB="0" distL="0" distR="0">
            <wp:extent cx="5257800" cy="86677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866775"/>
                    </a:xfrm>
                    <a:prstGeom prst="rect">
                      <a:avLst/>
                    </a:prstGeom>
                  </pic:spPr>
                </pic:pic>
              </a:graphicData>
            </a:graphic>
          </wp:inline>
        </w:drawing>
      </w:r>
    </w:p>
    <w:p w14:paraId="14A72ECF">
      <w:pPr>
        <w:spacing w:before="120" w:after="120" w:line="288" w:lineRule="auto"/>
        <w:ind w:left="0"/>
        <w:jc w:val="left"/>
      </w:pPr>
      <w:r>
        <w:rPr>
          <w:rFonts w:ascii="Arial" w:hAnsi="Arial" w:eastAsia="等线" w:cs="Arial"/>
          <w:sz w:val="22"/>
        </w:rPr>
        <w:t>由于 RSA-OAEP 中包含随机因素，因此相同明文在不同次运行中得到的密文可能不同。</w:t>
      </w:r>
    </w:p>
    <w:p w14:paraId="52B656F5">
      <w:pPr>
        <w:spacing w:before="380" w:after="140" w:line="288" w:lineRule="auto"/>
        <w:ind w:left="0"/>
        <w:jc w:val="left"/>
        <w:outlineLvl w:val="0"/>
      </w:pPr>
      <w:bookmarkStart w:id="19" w:name="heading_19"/>
      <w:r>
        <w:rPr>
          <w:rFonts w:ascii="Arial" w:hAnsi="Arial" w:eastAsia="等线" w:cs="Arial"/>
          <w:b/>
          <w:sz w:val="36"/>
        </w:rPr>
        <w:t>四、RSA 数字签名实验</w:t>
      </w:r>
      <w:bookmarkEnd w:id="19"/>
    </w:p>
    <w:p w14:paraId="660CBBC1">
      <w:pPr>
        <w:spacing w:before="320" w:after="120" w:line="288" w:lineRule="auto"/>
        <w:ind w:left="0"/>
        <w:jc w:val="left"/>
        <w:outlineLvl w:val="1"/>
      </w:pPr>
      <w:bookmarkStart w:id="20" w:name="heading_20"/>
      <w:r>
        <w:rPr>
          <w:rFonts w:ascii="Arial" w:hAnsi="Arial" w:eastAsia="等线" w:cs="Arial"/>
          <w:b/>
          <w:sz w:val="32"/>
        </w:rPr>
        <w:t>4.1 数字签名基本原理</w:t>
      </w:r>
      <w:bookmarkEnd w:id="20"/>
    </w:p>
    <w:p w14:paraId="2C481ADC">
      <w:pPr>
        <w:spacing w:before="120" w:after="120" w:line="288" w:lineRule="auto"/>
        <w:ind w:left="0"/>
        <w:jc w:val="left"/>
      </w:pPr>
      <w:r>
        <w:rPr>
          <w:rFonts w:ascii="Arial" w:hAnsi="Arial" w:eastAsia="等线" w:cs="Arial"/>
          <w:sz w:val="22"/>
        </w:rPr>
        <w:t>数字签名与非对称加密虽然都使用公钥密码技术，但应用目的不同。RSA 加密通常为公钥加密、私钥解密，而数字签名通常为私钥签名、公钥验证。数字签名主要用于验证消息来源真实性和消息完整性。</w:t>
      </w:r>
    </w:p>
    <w:p w14:paraId="574EF78C">
      <w:pPr>
        <w:spacing w:before="320" w:after="120" w:line="288" w:lineRule="auto"/>
        <w:ind w:left="0"/>
        <w:jc w:val="left"/>
        <w:outlineLvl w:val="1"/>
      </w:pPr>
      <w:bookmarkStart w:id="21" w:name="heading_21"/>
      <w:r>
        <w:rPr>
          <w:rFonts w:ascii="Arial" w:hAnsi="Arial" w:eastAsia="等线" w:cs="Arial"/>
          <w:b/>
          <w:sz w:val="32"/>
        </w:rPr>
        <w:t>4.2 RSA-PSS</w:t>
      </w:r>
      <w:bookmarkEnd w:id="21"/>
    </w:p>
    <w:p w14:paraId="1E0F124A">
      <w:pPr>
        <w:spacing w:before="120" w:after="120" w:line="288" w:lineRule="auto"/>
        <w:ind w:left="0"/>
        <w:jc w:val="left"/>
      </w:pPr>
      <w:r>
        <w:rPr>
          <w:rFonts w:ascii="Arial" w:hAnsi="Arial" w:eastAsia="等线" w:cs="Arial"/>
          <w:sz w:val="22"/>
        </w:rPr>
        <w:t>本实验使用 RSA-PSS 签名方式，并使用 SHA-256 作为摘要算法。其过程可以表示为：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7580D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7E68890">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消息</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SHA-256</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消息摘要</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RSA-PSS + 私钥</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数字签名</w:t>
            </w:r>
          </w:p>
        </w:tc>
      </w:tr>
    </w:tbl>
    <w:p w14:paraId="0CAABC01">
      <w:pPr>
        <w:spacing w:before="120" w:after="120" w:line="288" w:lineRule="auto"/>
        <w:ind w:left="0"/>
        <w:jc w:val="left"/>
      </w:pPr>
      <w:r>
        <w:rPr>
          <w:rFonts w:ascii="Arial" w:hAnsi="Arial" w:eastAsia="等线" w:cs="Arial"/>
          <w:sz w:val="22"/>
        </w:rPr>
        <w:t>验证过程中：</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CD7C1A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97AD112">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消息 + 数字签名 + 公钥</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验证</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成功 / 失败</w:t>
            </w:r>
          </w:p>
        </w:tc>
      </w:tr>
    </w:tbl>
    <w:p w14:paraId="7123AF19">
      <w:pPr>
        <w:spacing w:before="320" w:after="120" w:line="288" w:lineRule="auto"/>
        <w:ind w:left="0"/>
        <w:jc w:val="left"/>
        <w:outlineLvl w:val="1"/>
      </w:pPr>
      <w:bookmarkStart w:id="22" w:name="heading_22"/>
      <w:r>
        <w:rPr>
          <w:rFonts w:ascii="Arial" w:hAnsi="Arial" w:eastAsia="等线" w:cs="Arial"/>
          <w:b/>
          <w:sz w:val="32"/>
        </w:rPr>
        <w:t>4.3 程序源码</w:t>
      </w:r>
      <w:bookmarkEnd w:id="2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501A3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C3FA942">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 03_rsa_signature.py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from cryptography.hazmat.primitives.asymmetric import rsa, padding</w:t>
            </w:r>
            <w:r>
              <w:rPr>
                <w:rFonts w:ascii="Consolas" w:hAnsi="Consolas" w:eastAsia="Consolas" w:cs="Consolas"/>
                <w:sz w:val="22"/>
              </w:rPr>
              <w:br w:type="textWrapping"/>
            </w:r>
            <w:r>
              <w:rPr>
                <w:rFonts w:ascii="Consolas" w:hAnsi="Consolas" w:eastAsia="Consolas" w:cs="Consolas"/>
                <w:sz w:val="22"/>
              </w:rPr>
              <w:t>from cryptography.hazmat.primitives import hashes</w:t>
            </w:r>
            <w:r>
              <w:rPr>
                <w:rFonts w:ascii="Consolas" w:hAnsi="Consolas" w:eastAsia="Consolas" w:cs="Consolas"/>
                <w:sz w:val="22"/>
              </w:rPr>
              <w:br w:type="textWrapping"/>
            </w:r>
            <w:r>
              <w:rPr>
                <w:rFonts w:ascii="Consolas" w:hAnsi="Consolas" w:eastAsia="Consolas" w:cs="Consolas"/>
                <w:sz w:val="22"/>
              </w:rPr>
              <w:t>from cryptography.exceptions import InvalidSignature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print("===== RSA-PSS Digital Signature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1. 生成 RSA 密钥对</w:t>
            </w:r>
            <w:r>
              <w:rPr>
                <w:rFonts w:ascii="Consolas" w:hAnsi="Consolas" w:eastAsia="Consolas" w:cs="Consolas"/>
                <w:sz w:val="22"/>
              </w:rPr>
              <w:br w:type="textWrapping"/>
            </w:r>
            <w:r>
              <w:rPr>
                <w:rFonts w:ascii="Consolas" w:hAnsi="Consolas" w:eastAsia="Consolas" w:cs="Consolas"/>
                <w:sz w:val="22"/>
              </w:rPr>
              <w:t>private_key = rsa.generate_private_key(</w:t>
            </w:r>
            <w:r>
              <w:rPr>
                <w:rFonts w:ascii="Consolas" w:hAnsi="Consolas" w:eastAsia="Consolas" w:cs="Consolas"/>
                <w:sz w:val="22"/>
              </w:rPr>
              <w:br w:type="textWrapping"/>
            </w:r>
            <w:r>
              <w:rPr>
                <w:rFonts w:ascii="Consolas" w:hAnsi="Consolas" w:eastAsia="Consolas" w:cs="Consolas"/>
                <w:sz w:val="22"/>
              </w:rPr>
              <w:t xml:space="preserve">    public_exponent=65537,</w:t>
            </w:r>
            <w:r>
              <w:rPr>
                <w:rFonts w:ascii="Consolas" w:hAnsi="Consolas" w:eastAsia="Consolas" w:cs="Consolas"/>
                <w:sz w:val="22"/>
              </w:rPr>
              <w:br w:type="textWrapping"/>
            </w:r>
            <w:r>
              <w:rPr>
                <w:rFonts w:ascii="Consolas" w:hAnsi="Consolas" w:eastAsia="Consolas" w:cs="Consolas"/>
                <w:sz w:val="22"/>
              </w:rPr>
              <w:t xml:space="preserve">    key_size=2048</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public_key = private_key.public_key()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message = b"This is an important message."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print("Message:", message.decode())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2. 使用私钥进行数字签名</w:t>
            </w:r>
            <w:r>
              <w:rPr>
                <w:rFonts w:ascii="Consolas" w:hAnsi="Consolas" w:eastAsia="Consolas" w:cs="Consolas"/>
                <w:sz w:val="22"/>
              </w:rPr>
              <w:br w:type="textWrapping"/>
            </w:r>
            <w:r>
              <w:rPr>
                <w:rFonts w:ascii="Consolas" w:hAnsi="Consolas" w:eastAsia="Consolas" w:cs="Consolas"/>
                <w:sz w:val="22"/>
              </w:rPr>
              <w:t>signature = private_key.sign(</w:t>
            </w:r>
            <w:r>
              <w:rPr>
                <w:rFonts w:ascii="Consolas" w:hAnsi="Consolas" w:eastAsia="Consolas" w:cs="Consolas"/>
                <w:sz w:val="22"/>
              </w:rPr>
              <w:br w:type="textWrapping"/>
            </w:r>
            <w:r>
              <w:rPr>
                <w:rFonts w:ascii="Consolas" w:hAnsi="Consolas" w:eastAsia="Consolas" w:cs="Consolas"/>
                <w:sz w:val="22"/>
              </w:rPr>
              <w:t xml:space="preserve">    message,</w:t>
            </w:r>
            <w:r>
              <w:rPr>
                <w:rFonts w:ascii="Consolas" w:hAnsi="Consolas" w:eastAsia="Consolas" w:cs="Consolas"/>
                <w:sz w:val="22"/>
              </w:rPr>
              <w:br w:type="textWrapping"/>
            </w:r>
            <w:r>
              <w:rPr>
                <w:rFonts w:ascii="Consolas" w:hAnsi="Consolas" w:eastAsia="Consolas" w:cs="Consolas"/>
                <w:sz w:val="22"/>
              </w:rPr>
              <w:t xml:space="preserve">    padding.PSS(</w:t>
            </w:r>
            <w:r>
              <w:rPr>
                <w:rFonts w:ascii="Consolas" w:hAnsi="Consolas" w:eastAsia="Consolas" w:cs="Consolas"/>
                <w:sz w:val="22"/>
              </w:rPr>
              <w:br w:type="textWrapping"/>
            </w:r>
            <w:r>
              <w:rPr>
                <w:rFonts w:ascii="Consolas" w:hAnsi="Consolas" w:eastAsia="Consolas" w:cs="Consolas"/>
                <w:sz w:val="22"/>
              </w:rPr>
              <w:t xml:space="preserve">        mgf=padding.MGF1(</w:t>
            </w:r>
            <w:r>
              <w:rPr>
                <w:rFonts w:ascii="Consolas" w:hAnsi="Consolas" w:eastAsia="Consolas" w:cs="Consolas"/>
                <w:sz w:val="22"/>
              </w:rPr>
              <w:br w:type="textWrapping"/>
            </w:r>
            <w:r>
              <w:rPr>
                <w:rFonts w:ascii="Consolas" w:hAnsi="Consolas" w:eastAsia="Consolas" w:cs="Consolas"/>
                <w:sz w:val="22"/>
              </w:rPr>
              <w:t xml:space="preserve">            hashes.SHA256()</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salt_length=padding.PSS.MAX_LENGTH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hashes.SHA256()</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print("Signature:", signature.hex())</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3. 使用公钥验证签名</w:t>
            </w:r>
            <w:r>
              <w:rPr>
                <w:rFonts w:ascii="Consolas" w:hAnsi="Consolas" w:eastAsia="Consolas" w:cs="Consolas"/>
                <w:sz w:val="22"/>
              </w:rPr>
              <w:br w:type="textWrapping"/>
            </w:r>
            <w:r>
              <w:rPr>
                <w:rFonts w:ascii="Consolas" w:hAnsi="Consolas" w:eastAsia="Consolas" w:cs="Consolas"/>
                <w:sz w:val="22"/>
              </w:rPr>
              <w:t>try:</w:t>
            </w:r>
            <w:r>
              <w:rPr>
                <w:rFonts w:ascii="Consolas" w:hAnsi="Consolas" w:eastAsia="Consolas" w:cs="Consolas"/>
                <w:sz w:val="22"/>
              </w:rPr>
              <w:br w:type="textWrapping"/>
            </w:r>
            <w:r>
              <w:rPr>
                <w:rFonts w:ascii="Consolas" w:hAnsi="Consolas" w:eastAsia="Consolas" w:cs="Consolas"/>
                <w:sz w:val="22"/>
              </w:rPr>
              <w:t xml:space="preserve">    public_key.verify(</w:t>
            </w:r>
            <w:r>
              <w:rPr>
                <w:rFonts w:ascii="Consolas" w:hAnsi="Consolas" w:eastAsia="Consolas" w:cs="Consolas"/>
                <w:sz w:val="22"/>
              </w:rPr>
              <w:br w:type="textWrapping"/>
            </w:r>
            <w:r>
              <w:rPr>
                <w:rFonts w:ascii="Consolas" w:hAnsi="Consolas" w:eastAsia="Consolas" w:cs="Consolas"/>
                <w:sz w:val="22"/>
              </w:rPr>
              <w:t xml:space="preserve">        signature,</w:t>
            </w:r>
            <w:r>
              <w:rPr>
                <w:rFonts w:ascii="Consolas" w:hAnsi="Consolas" w:eastAsia="Consolas" w:cs="Consolas"/>
                <w:sz w:val="22"/>
              </w:rPr>
              <w:br w:type="textWrapping"/>
            </w:r>
            <w:r>
              <w:rPr>
                <w:rFonts w:ascii="Consolas" w:hAnsi="Consolas" w:eastAsia="Consolas" w:cs="Consolas"/>
                <w:sz w:val="22"/>
              </w:rPr>
              <w:t xml:space="preserve">        message,</w:t>
            </w:r>
            <w:r>
              <w:rPr>
                <w:rFonts w:ascii="Consolas" w:hAnsi="Consolas" w:eastAsia="Consolas" w:cs="Consolas"/>
                <w:sz w:val="22"/>
              </w:rPr>
              <w:br w:type="textWrapping"/>
            </w:r>
            <w:r>
              <w:rPr>
                <w:rFonts w:ascii="Consolas" w:hAnsi="Consolas" w:eastAsia="Consolas" w:cs="Consolas"/>
                <w:sz w:val="22"/>
              </w:rPr>
              <w:t xml:space="preserve">        padding.PSS(</w:t>
            </w:r>
            <w:r>
              <w:rPr>
                <w:rFonts w:ascii="Consolas" w:hAnsi="Consolas" w:eastAsia="Consolas" w:cs="Consolas"/>
                <w:sz w:val="22"/>
              </w:rPr>
              <w:br w:type="textWrapping"/>
            </w:r>
            <w:r>
              <w:rPr>
                <w:rFonts w:ascii="Consolas" w:hAnsi="Consolas" w:eastAsia="Consolas" w:cs="Consolas"/>
                <w:sz w:val="22"/>
              </w:rPr>
              <w:t xml:space="preserve">            mgf=padding.MGF1(</w:t>
            </w:r>
            <w:r>
              <w:rPr>
                <w:rFonts w:ascii="Consolas" w:hAnsi="Consolas" w:eastAsia="Consolas" w:cs="Consolas"/>
                <w:sz w:val="22"/>
              </w:rPr>
              <w:br w:type="textWrapping"/>
            </w:r>
            <w:r>
              <w:rPr>
                <w:rFonts w:ascii="Consolas" w:hAnsi="Consolas" w:eastAsia="Consolas" w:cs="Consolas"/>
                <w:sz w:val="22"/>
              </w:rPr>
              <w:t xml:space="preserve">                hashes.SHA256()</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salt_length=padding.PSS.MAX_LENGTH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hashes.SHA256()</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print("Signature verification SUCCESS")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except InvalidSignature:</w:t>
            </w:r>
            <w:r>
              <w:rPr>
                <w:rFonts w:ascii="Consolas" w:hAnsi="Consolas" w:eastAsia="Consolas" w:cs="Consolas"/>
                <w:sz w:val="22"/>
              </w:rPr>
              <w:br w:type="textWrapping"/>
            </w:r>
            <w:r>
              <w:rPr>
                <w:rFonts w:ascii="Consolas" w:hAnsi="Consolas" w:eastAsia="Consolas" w:cs="Consolas"/>
                <w:sz w:val="22"/>
              </w:rPr>
              <w:t xml:space="preserve">    print("Signature verification FAILED")</w:t>
            </w:r>
          </w:p>
        </w:tc>
      </w:tr>
    </w:tbl>
    <w:p w14:paraId="69765C10">
      <w:pPr>
        <w:spacing w:before="320" w:after="120" w:line="288" w:lineRule="auto"/>
        <w:ind w:left="0"/>
        <w:jc w:val="left"/>
        <w:outlineLvl w:val="1"/>
      </w:pPr>
      <w:bookmarkStart w:id="23" w:name="heading_23"/>
      <w:r>
        <w:rPr>
          <w:rFonts w:ascii="Arial" w:hAnsi="Arial" w:eastAsia="等线" w:cs="Arial"/>
          <w:b/>
          <w:sz w:val="32"/>
        </w:rPr>
        <w:t>4.4 实验结果</w:t>
      </w:r>
      <w:bookmarkEnd w:id="23"/>
    </w:p>
    <w:p w14:paraId="7C059C3A">
      <w:pPr>
        <w:spacing w:before="120" w:after="120" w:line="288" w:lineRule="auto"/>
        <w:ind w:left="0"/>
        <w:jc w:val="left"/>
      </w:pPr>
      <w:r>
        <w:rPr>
          <w:rFonts w:ascii="Arial" w:hAnsi="Arial" w:eastAsia="等线" w:cs="Arial"/>
          <w:sz w:val="22"/>
        </w:rPr>
        <w:t>运行结果显示：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9D70A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F04C8E7">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Message: This is an important message.</w:t>
            </w:r>
            <w:r>
              <w:rPr>
                <w:rFonts w:ascii="Consolas" w:hAnsi="Consolas" w:eastAsia="Consolas" w:cs="Consolas"/>
                <w:sz w:val="22"/>
              </w:rPr>
              <w:br w:type="textWrapping"/>
            </w:r>
            <w:r>
              <w:rPr>
                <w:rFonts w:ascii="Consolas" w:hAnsi="Consolas" w:eastAsia="Consolas" w:cs="Consolas"/>
                <w:sz w:val="22"/>
              </w:rPr>
              <w:t>Signature: ...</w:t>
            </w:r>
            <w:r>
              <w:rPr>
                <w:rFonts w:ascii="Consolas" w:hAnsi="Consolas" w:eastAsia="Consolas" w:cs="Consolas"/>
                <w:sz w:val="22"/>
              </w:rPr>
              <w:br w:type="textWrapping"/>
            </w:r>
            <w:r>
              <w:rPr>
                <w:rFonts w:ascii="Consolas" w:hAnsi="Consolas" w:eastAsia="Consolas" w:cs="Consolas"/>
                <w:sz w:val="22"/>
              </w:rPr>
              <w:t>Signature verification SUCCESS</w:t>
            </w:r>
          </w:p>
        </w:tc>
      </w:tr>
    </w:tbl>
    <w:p w14:paraId="060BD340">
      <w:pPr>
        <w:spacing w:before="120" w:after="120" w:line="288" w:lineRule="auto"/>
        <w:ind w:left="0"/>
        <w:jc w:val="left"/>
      </w:pPr>
      <w:r>
        <w:rPr>
          <w:rFonts w:ascii="Arial" w:hAnsi="Arial" w:eastAsia="等线" w:cs="Arial"/>
          <w:sz w:val="22"/>
        </w:rPr>
        <w:t>说明程序成功完成消息签名，并使用对应公钥完成签名验证。</w:t>
      </w:r>
    </w:p>
    <w:p w14:paraId="1AECB4A1">
      <w:pPr>
        <w:spacing w:before="120" w:after="120" w:line="288" w:lineRule="auto"/>
        <w:ind w:left="0"/>
        <w:jc w:val="center"/>
      </w:pPr>
      <w:r>
        <w:drawing>
          <wp:inline distT="0" distB="0" distL="0" distR="0">
            <wp:extent cx="5257800" cy="7239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723900"/>
                    </a:xfrm>
                    <a:prstGeom prst="rect">
                      <a:avLst/>
                    </a:prstGeom>
                  </pic:spPr>
                </pic:pic>
              </a:graphicData>
            </a:graphic>
          </wp:inline>
        </w:drawing>
      </w:r>
    </w:p>
    <w:p w14:paraId="44DA0BD6">
      <w:pPr>
        <w:spacing w:before="380" w:after="140" w:line="288" w:lineRule="auto"/>
        <w:ind w:left="0"/>
        <w:jc w:val="left"/>
        <w:outlineLvl w:val="0"/>
      </w:pPr>
      <w:bookmarkStart w:id="24" w:name="heading_24"/>
      <w:r>
        <w:rPr>
          <w:rFonts w:ascii="Arial" w:hAnsi="Arial" w:eastAsia="等线" w:cs="Arial"/>
          <w:b/>
          <w:sz w:val="36"/>
        </w:rPr>
        <w:t>五、ECDH 密钥交换实验</w:t>
      </w:r>
      <w:bookmarkEnd w:id="24"/>
    </w:p>
    <w:p w14:paraId="5FB2DA66">
      <w:pPr>
        <w:spacing w:before="320" w:after="120" w:line="288" w:lineRule="auto"/>
        <w:ind w:left="0"/>
        <w:jc w:val="left"/>
        <w:outlineLvl w:val="1"/>
      </w:pPr>
      <w:bookmarkStart w:id="25" w:name="heading_25"/>
      <w:r>
        <w:rPr>
          <w:rFonts w:ascii="Arial" w:hAnsi="Arial" w:eastAsia="等线" w:cs="Arial"/>
          <w:b/>
          <w:sz w:val="32"/>
        </w:rPr>
        <w:t>5.1 ECDH 基本原理</w:t>
      </w:r>
      <w:bookmarkEnd w:id="25"/>
    </w:p>
    <w:p w14:paraId="58DF3B86">
      <w:pPr>
        <w:spacing w:before="120" w:after="120" w:line="288" w:lineRule="auto"/>
        <w:ind w:left="0"/>
        <w:jc w:val="left"/>
      </w:pPr>
      <w:r>
        <w:rPr>
          <w:rFonts w:ascii="Arial" w:hAnsi="Arial" w:eastAsia="等线" w:cs="Arial"/>
          <w:sz w:val="22"/>
        </w:rPr>
        <w:t>ECDH 即 Elliptic Curve Diffie-Hellman，是一种基于椭圆曲线密码学的密钥交换方法。ECDH 的主要作用不是直接加密数据，而是让通信双方在不直接传输共享密钥的情况下，分别计算出相同的共享秘密。</w:t>
      </w:r>
    </w:p>
    <w:p w14:paraId="43C2DA63">
      <w:pPr>
        <w:spacing w:before="120" w:after="120" w:line="288" w:lineRule="auto"/>
        <w:ind w:left="0"/>
        <w:jc w:val="left"/>
      </w:pPr>
      <w:r>
        <w:rPr>
          <w:rFonts w:ascii="Arial" w:hAnsi="Arial" w:eastAsia="等线" w:cs="Arial"/>
          <w:sz w:val="22"/>
        </w:rPr>
        <w:t>假设通信双方分别为 Alice 和 Bob，Alice 拥有 Alice 私钥 和 Alice 公钥，Bob 拥有 Bob 私钥 和 Bob 公钥，双方交换公钥。</w:t>
      </w:r>
    </w:p>
    <w:p w14:paraId="06C0DFEA">
      <w:pPr>
        <w:spacing w:before="120" w:after="120" w:line="288" w:lineRule="auto"/>
        <w:ind w:left="0"/>
        <w:jc w:val="left"/>
      </w:pPr>
      <w:r>
        <w:rPr>
          <w:rFonts w:ascii="Arial" w:hAnsi="Arial" w:eastAsia="等线" w:cs="Arial"/>
          <w:sz w:val="22"/>
        </w:rPr>
        <w:t>Alice 计算：</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B3936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42ED01D">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Alice 私钥 + Bob 公钥</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Shared Secret</w:t>
            </w:r>
          </w:p>
        </w:tc>
      </w:tr>
    </w:tbl>
    <w:p w14:paraId="6634EB33">
      <w:pPr>
        <w:spacing w:before="120" w:after="120" w:line="288" w:lineRule="auto"/>
        <w:ind w:left="0"/>
        <w:jc w:val="left"/>
      </w:pPr>
      <w:r>
        <w:rPr>
          <w:rFonts w:ascii="Arial" w:hAnsi="Arial" w:eastAsia="等线" w:cs="Arial"/>
          <w:sz w:val="22"/>
        </w:rPr>
        <w:t>Bob 计算：</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67B58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CEC68EF">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Bob 私钥 + Alice 公钥</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Shared Secret</w:t>
            </w:r>
          </w:p>
        </w:tc>
      </w:tr>
    </w:tbl>
    <w:p w14:paraId="10D3552D">
      <w:pPr>
        <w:spacing w:before="120" w:after="120" w:line="288" w:lineRule="auto"/>
        <w:ind w:left="0"/>
        <w:jc w:val="left"/>
      </w:pPr>
      <w:r>
        <w:rPr>
          <w:rFonts w:ascii="Arial" w:hAnsi="Arial" w:eastAsia="等线" w:cs="Arial"/>
          <w:sz w:val="22"/>
        </w:rPr>
        <w:t>最终：</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806F6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0C2E470">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Alice Shared Secret = Bob Shared Secret</w:t>
            </w:r>
          </w:p>
        </w:tc>
      </w:tr>
    </w:tbl>
    <w:p w14:paraId="1335934F">
      <w:pPr>
        <w:spacing w:before="320" w:after="120" w:line="288" w:lineRule="auto"/>
        <w:ind w:left="0"/>
        <w:jc w:val="left"/>
        <w:outlineLvl w:val="1"/>
      </w:pPr>
      <w:bookmarkStart w:id="26" w:name="heading_26"/>
      <w:r>
        <w:rPr>
          <w:rFonts w:ascii="Arial" w:hAnsi="Arial" w:eastAsia="等线" w:cs="Arial"/>
          <w:b/>
          <w:sz w:val="32"/>
        </w:rPr>
        <w:t>5.2 程序源码</w:t>
      </w:r>
      <w:bookmarkEnd w:id="2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826F3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2A7C1FD">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 04_ecdh.py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from cryptography.hazmat.primitives.asymmetric import ec</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print("===== ECDH Key Exchange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1. Alice 生成自己的椭圆曲线密钥对</w:t>
            </w:r>
            <w:r>
              <w:rPr>
                <w:rFonts w:ascii="Consolas" w:hAnsi="Consolas" w:eastAsia="Consolas" w:cs="Consolas"/>
                <w:sz w:val="22"/>
              </w:rPr>
              <w:br w:type="textWrapping"/>
            </w:r>
            <w:r>
              <w:rPr>
                <w:rFonts w:ascii="Consolas" w:hAnsi="Consolas" w:eastAsia="Consolas" w:cs="Consolas"/>
                <w:sz w:val="22"/>
              </w:rPr>
              <w:t>alice_private_key = ec.generate_private_key(</w:t>
            </w:r>
            <w:r>
              <w:rPr>
                <w:rFonts w:ascii="Consolas" w:hAnsi="Consolas" w:eastAsia="Consolas" w:cs="Consolas"/>
                <w:sz w:val="22"/>
              </w:rPr>
              <w:br w:type="textWrapping"/>
            </w:r>
            <w:r>
              <w:rPr>
                <w:rFonts w:ascii="Consolas" w:hAnsi="Consolas" w:eastAsia="Consolas" w:cs="Consolas"/>
                <w:sz w:val="22"/>
              </w:rPr>
              <w:t xml:space="preserve">    ec.SECP256R1()</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alice_public_key = alice_private_key.public_key()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2. Bob 生成自己的椭圆曲线密钥对</w:t>
            </w:r>
            <w:r>
              <w:rPr>
                <w:rFonts w:ascii="Consolas" w:hAnsi="Consolas" w:eastAsia="Consolas" w:cs="Consolas"/>
                <w:sz w:val="22"/>
              </w:rPr>
              <w:br w:type="textWrapping"/>
            </w:r>
            <w:r>
              <w:rPr>
                <w:rFonts w:ascii="Consolas" w:hAnsi="Consolas" w:eastAsia="Consolas" w:cs="Consolas"/>
                <w:sz w:val="22"/>
              </w:rPr>
              <w:t>bob_private_key = ec.generate_private_key(</w:t>
            </w:r>
            <w:r>
              <w:rPr>
                <w:rFonts w:ascii="Consolas" w:hAnsi="Consolas" w:eastAsia="Consolas" w:cs="Consolas"/>
                <w:sz w:val="22"/>
              </w:rPr>
              <w:br w:type="textWrapping"/>
            </w:r>
            <w:r>
              <w:rPr>
                <w:rFonts w:ascii="Consolas" w:hAnsi="Consolas" w:eastAsia="Consolas" w:cs="Consolas"/>
                <w:sz w:val="22"/>
              </w:rPr>
              <w:t xml:space="preserve">    ec.SECP256R1()</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bob_public_key = bob_private_key.public_key()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3. Alice：</w:t>
            </w:r>
            <w:r>
              <w:rPr>
                <w:rFonts w:ascii="Consolas" w:hAnsi="Consolas" w:eastAsia="Consolas" w:cs="Consolas"/>
                <w:sz w:val="22"/>
              </w:rPr>
              <w:br w:type="textWrapping"/>
            </w:r>
            <w:r>
              <w:rPr>
                <w:rFonts w:ascii="Consolas" w:hAnsi="Consolas" w:eastAsia="Consolas" w:cs="Consolas"/>
                <w:i/>
                <w:sz w:val="22"/>
              </w:rPr>
              <w:t># Alice 私钥 + Bob 公钥</w:t>
            </w:r>
            <w:r>
              <w:rPr>
                <w:rFonts w:ascii="Consolas" w:hAnsi="Consolas" w:eastAsia="Consolas" w:cs="Consolas"/>
                <w:sz w:val="22"/>
              </w:rPr>
              <w:br w:type="textWrapping"/>
            </w:r>
            <w:r>
              <w:rPr>
                <w:rFonts w:ascii="Consolas" w:hAnsi="Consolas" w:eastAsia="Consolas" w:cs="Consolas"/>
                <w:sz w:val="22"/>
              </w:rPr>
              <w:t>alice_shared_key = alice_private_key.exchange(</w:t>
            </w:r>
            <w:r>
              <w:rPr>
                <w:rFonts w:ascii="Consolas" w:hAnsi="Consolas" w:eastAsia="Consolas" w:cs="Consolas"/>
                <w:sz w:val="22"/>
              </w:rPr>
              <w:br w:type="textWrapping"/>
            </w:r>
            <w:r>
              <w:rPr>
                <w:rFonts w:ascii="Consolas" w:hAnsi="Consolas" w:eastAsia="Consolas" w:cs="Consolas"/>
                <w:sz w:val="22"/>
              </w:rPr>
              <w:t xml:space="preserve">    ec.ECDH(),</w:t>
            </w:r>
            <w:r>
              <w:rPr>
                <w:rFonts w:ascii="Consolas" w:hAnsi="Consolas" w:eastAsia="Consolas" w:cs="Consolas"/>
                <w:sz w:val="22"/>
              </w:rPr>
              <w:br w:type="textWrapping"/>
            </w:r>
            <w:r>
              <w:rPr>
                <w:rFonts w:ascii="Consolas" w:hAnsi="Consolas" w:eastAsia="Consolas" w:cs="Consolas"/>
                <w:sz w:val="22"/>
              </w:rPr>
              <w:t xml:space="preserve">    bob_public_key</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4. Bob：</w:t>
            </w:r>
            <w:r>
              <w:rPr>
                <w:rFonts w:ascii="Consolas" w:hAnsi="Consolas" w:eastAsia="Consolas" w:cs="Consolas"/>
                <w:sz w:val="22"/>
              </w:rPr>
              <w:br w:type="textWrapping"/>
            </w:r>
            <w:r>
              <w:rPr>
                <w:rFonts w:ascii="Consolas" w:hAnsi="Consolas" w:eastAsia="Consolas" w:cs="Consolas"/>
                <w:i/>
                <w:sz w:val="22"/>
              </w:rPr>
              <w:t># Bob 私钥 + Alice 公钥</w:t>
            </w:r>
            <w:r>
              <w:rPr>
                <w:rFonts w:ascii="Consolas" w:hAnsi="Consolas" w:eastAsia="Consolas" w:cs="Consolas"/>
                <w:sz w:val="22"/>
              </w:rPr>
              <w:br w:type="textWrapping"/>
            </w:r>
            <w:r>
              <w:rPr>
                <w:rFonts w:ascii="Consolas" w:hAnsi="Consolas" w:eastAsia="Consolas" w:cs="Consolas"/>
                <w:sz w:val="22"/>
              </w:rPr>
              <w:t>bob_shared_key = bob_private_key.exchange(</w:t>
            </w:r>
            <w:r>
              <w:rPr>
                <w:rFonts w:ascii="Consolas" w:hAnsi="Consolas" w:eastAsia="Consolas" w:cs="Consolas"/>
                <w:sz w:val="22"/>
              </w:rPr>
              <w:br w:type="textWrapping"/>
            </w:r>
            <w:r>
              <w:rPr>
                <w:rFonts w:ascii="Consolas" w:hAnsi="Consolas" w:eastAsia="Consolas" w:cs="Consolas"/>
                <w:sz w:val="22"/>
              </w:rPr>
              <w:t xml:space="preserve">    ec.ECDH(),</w:t>
            </w:r>
            <w:r>
              <w:rPr>
                <w:rFonts w:ascii="Consolas" w:hAnsi="Consolas" w:eastAsia="Consolas" w:cs="Consolas"/>
                <w:sz w:val="22"/>
              </w:rPr>
              <w:br w:type="textWrapping"/>
            </w:r>
            <w:r>
              <w:rPr>
                <w:rFonts w:ascii="Consolas" w:hAnsi="Consolas" w:eastAsia="Consolas" w:cs="Consolas"/>
                <w:sz w:val="22"/>
              </w:rPr>
              <w:t xml:space="preserve">    alice_public_key</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print("Alice Shared Key:", alice_shared_key.hex())</w:t>
            </w:r>
            <w:r>
              <w:rPr>
                <w:rFonts w:ascii="Consolas" w:hAnsi="Consolas" w:eastAsia="Consolas" w:cs="Consolas"/>
                <w:sz w:val="22"/>
              </w:rPr>
              <w:br w:type="textWrapping"/>
            </w:r>
            <w:r>
              <w:rPr>
                <w:rFonts w:ascii="Consolas" w:hAnsi="Consolas" w:eastAsia="Consolas" w:cs="Consolas"/>
                <w:sz w:val="22"/>
              </w:rPr>
              <w:t>print("Bob Shared Key  :", bob_shared_key.hex())</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i/>
                <w:sz w:val="22"/>
              </w:rPr>
              <w:t># 5. 比较双方共享密钥</w:t>
            </w:r>
            <w:r>
              <w:rPr>
                <w:rFonts w:ascii="Consolas" w:hAnsi="Consolas" w:eastAsia="Consolas" w:cs="Consolas"/>
                <w:sz w:val="22"/>
              </w:rPr>
              <w:br w:type="textWrapping"/>
            </w:r>
            <w:r>
              <w:rPr>
                <w:rFonts w:ascii="Consolas" w:hAnsi="Consolas" w:eastAsia="Consolas" w:cs="Consolas"/>
                <w:sz w:val="22"/>
              </w:rPr>
              <w:t>if alice_shared_key == bob_shared_key:</w:t>
            </w:r>
            <w:r>
              <w:rPr>
                <w:rFonts w:ascii="Consolas" w:hAnsi="Consolas" w:eastAsia="Consolas" w:cs="Consolas"/>
                <w:sz w:val="22"/>
              </w:rPr>
              <w:br w:type="textWrapping"/>
            </w:r>
            <w:r>
              <w:rPr>
                <w:rFonts w:ascii="Consolas" w:hAnsi="Consolas" w:eastAsia="Consolas" w:cs="Consolas"/>
                <w:sz w:val="22"/>
              </w:rPr>
              <w:t xml:space="preserve">    print("ECDH key exchange SUCCESS")</w:t>
            </w:r>
            <w:r>
              <w:rPr>
                <w:rFonts w:ascii="Consolas" w:hAnsi="Consolas" w:eastAsia="Consolas" w:cs="Consolas"/>
                <w:sz w:val="22"/>
              </w:rPr>
              <w:br w:type="textWrapping"/>
            </w:r>
            <w:r>
              <w:rPr>
                <w:rFonts w:ascii="Consolas" w:hAnsi="Consolas" w:eastAsia="Consolas" w:cs="Consolas"/>
                <w:sz w:val="22"/>
              </w:rPr>
              <w:t xml:space="preserve">    print("Alice and Bob generated the same shared secret.")</w:t>
            </w:r>
            <w:r>
              <w:rPr>
                <w:rFonts w:ascii="Consolas" w:hAnsi="Consolas" w:eastAsia="Consolas" w:cs="Consolas"/>
                <w:sz w:val="22"/>
              </w:rPr>
              <w:br w:type="textWrapping"/>
            </w:r>
            <w:r>
              <w:rPr>
                <w:rFonts w:ascii="Consolas" w:hAnsi="Consolas" w:eastAsia="Consolas" w:cs="Consolas"/>
                <w:sz w:val="22"/>
              </w:rPr>
              <w:t>else:</w:t>
            </w:r>
            <w:r>
              <w:rPr>
                <w:rFonts w:ascii="Consolas" w:hAnsi="Consolas" w:eastAsia="Consolas" w:cs="Consolas"/>
                <w:sz w:val="22"/>
              </w:rPr>
              <w:br w:type="textWrapping"/>
            </w:r>
            <w:r>
              <w:rPr>
                <w:rFonts w:ascii="Consolas" w:hAnsi="Consolas" w:eastAsia="Consolas" w:cs="Consolas"/>
                <w:sz w:val="22"/>
              </w:rPr>
              <w:t xml:space="preserve">    print("ECDH key exchange FAILED")</w:t>
            </w:r>
          </w:p>
        </w:tc>
      </w:tr>
    </w:tbl>
    <w:p w14:paraId="116C1903">
      <w:pPr>
        <w:spacing w:before="320" w:after="120" w:line="288" w:lineRule="auto"/>
        <w:ind w:left="0"/>
        <w:jc w:val="left"/>
        <w:outlineLvl w:val="1"/>
      </w:pPr>
      <w:bookmarkStart w:id="27" w:name="heading_27"/>
      <w:r>
        <w:rPr>
          <w:rFonts w:ascii="Arial" w:hAnsi="Arial" w:eastAsia="等线" w:cs="Arial"/>
          <w:b/>
          <w:sz w:val="32"/>
        </w:rPr>
        <w:t>5.3 实验结果</w:t>
      </w:r>
      <w:bookmarkEnd w:id="27"/>
    </w:p>
    <w:p w14:paraId="79E172D7">
      <w:pPr>
        <w:spacing w:before="120" w:after="120" w:line="288" w:lineRule="auto"/>
        <w:ind w:left="0"/>
        <w:jc w:val="left"/>
      </w:pPr>
      <w:r>
        <w:rPr>
          <w:rFonts w:ascii="Arial" w:hAnsi="Arial" w:eastAsia="等线" w:cs="Arial"/>
          <w:sz w:val="22"/>
        </w:rPr>
        <w:t>本次运行中 Alice 和 Bob 分别得到：</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10151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46EEB03">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Alice Shared Key:</w:t>
            </w:r>
            <w:r>
              <w:rPr>
                <w:rFonts w:ascii="Consolas" w:hAnsi="Consolas" w:eastAsia="Consolas" w:cs="Consolas"/>
                <w:sz w:val="22"/>
              </w:rPr>
              <w:br w:type="textWrapping"/>
            </w:r>
            <w:r>
              <w:rPr>
                <w:rFonts w:ascii="Consolas" w:hAnsi="Consolas" w:eastAsia="Consolas" w:cs="Consolas"/>
                <w:sz w:val="22"/>
              </w:rPr>
              <w:t>12fbf90c294688dfcfb853b618cc044d8888623f6792220939bf67590cf8b140</w:t>
            </w:r>
            <w:r>
              <w:rPr>
                <w:rFonts w:ascii="Consolas" w:hAnsi="Consolas" w:eastAsia="Consolas" w:cs="Consolas"/>
                <w:sz w:val="22"/>
              </w:rPr>
              <w:br w:type="textWrapping"/>
            </w:r>
            <w:r>
              <w:rPr>
                <w:rFonts w:ascii="Consolas" w:hAnsi="Consolas" w:eastAsia="Consolas" w:cs="Consolas"/>
                <w:sz w:val="22"/>
              </w:rPr>
              <w:t>Bob Shared Key:</w:t>
            </w:r>
            <w:r>
              <w:rPr>
                <w:rFonts w:ascii="Consolas" w:hAnsi="Consolas" w:eastAsia="Consolas" w:cs="Consolas"/>
                <w:sz w:val="22"/>
              </w:rPr>
              <w:br w:type="textWrapping"/>
            </w:r>
            <w:r>
              <w:rPr>
                <w:rFonts w:ascii="Consolas" w:hAnsi="Consolas" w:eastAsia="Consolas" w:cs="Consolas"/>
                <w:sz w:val="22"/>
              </w:rPr>
              <w:t>12fbf90c294688dfcfb853b618cc044d8888623f6792220939bf67590cf8b140</w:t>
            </w:r>
          </w:p>
        </w:tc>
      </w:tr>
    </w:tbl>
    <w:p w14:paraId="5B513E52">
      <w:pPr>
        <w:spacing w:before="120" w:after="120" w:line="288" w:lineRule="auto"/>
        <w:ind w:left="0"/>
        <w:jc w:val="left"/>
      </w:pPr>
      <w:r>
        <w:rPr>
          <w:rFonts w:ascii="Arial" w:hAnsi="Arial" w:eastAsia="等线" w:cs="Arial"/>
          <w:sz w:val="22"/>
        </w:rPr>
        <w:t>两个结果完全相同，同时程序输出：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9BA58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5B24194">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ECDH key exchange SUCCESS</w:t>
            </w:r>
          </w:p>
        </w:tc>
      </w:tr>
    </w:tbl>
    <w:p w14:paraId="001172C4">
      <w:pPr>
        <w:spacing w:before="120" w:after="120" w:line="288" w:lineRule="auto"/>
        <w:ind w:left="0"/>
        <w:jc w:val="left"/>
      </w:pPr>
      <w:r>
        <w:rPr>
          <w:rFonts w:ascii="Arial" w:hAnsi="Arial" w:eastAsia="等线" w:cs="Arial"/>
          <w:sz w:val="22"/>
        </w:rPr>
        <w:t>说明双方成功通过 ECDH 协商出了相同的共享秘密。</w:t>
      </w:r>
    </w:p>
    <w:p w14:paraId="0141A79A">
      <w:pPr>
        <w:spacing w:before="120" w:after="120" w:line="288" w:lineRule="auto"/>
        <w:ind w:left="0"/>
        <w:jc w:val="center"/>
      </w:pPr>
      <w:r>
        <w:drawing>
          <wp:inline distT="0" distB="0" distL="0" distR="0">
            <wp:extent cx="5257800" cy="1362075"/>
            <wp:effectExtent l="0" t="0" r="0" b="952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1362075"/>
                    </a:xfrm>
                    <a:prstGeom prst="rect">
                      <a:avLst/>
                    </a:prstGeom>
                  </pic:spPr>
                </pic:pic>
              </a:graphicData>
            </a:graphic>
          </wp:inline>
        </w:drawing>
      </w:r>
    </w:p>
    <w:p w14:paraId="1CC510E5">
      <w:pPr>
        <w:spacing w:before="380" w:after="140" w:line="288" w:lineRule="auto"/>
        <w:ind w:left="0"/>
        <w:jc w:val="left"/>
        <w:outlineLvl w:val="0"/>
      </w:pPr>
      <w:bookmarkStart w:id="28" w:name="heading_28"/>
      <w:r>
        <w:rPr>
          <w:rFonts w:ascii="Arial" w:hAnsi="Arial" w:eastAsia="等线" w:cs="Arial"/>
          <w:b/>
          <w:sz w:val="36"/>
        </w:rPr>
        <w:t>六、SHA-256 Hash 实验</w:t>
      </w:r>
      <w:bookmarkEnd w:id="28"/>
    </w:p>
    <w:p w14:paraId="2BD8D4DC">
      <w:pPr>
        <w:spacing w:before="320" w:after="120" w:line="288" w:lineRule="auto"/>
        <w:ind w:left="0"/>
        <w:jc w:val="left"/>
        <w:outlineLvl w:val="1"/>
      </w:pPr>
      <w:bookmarkStart w:id="29" w:name="heading_29"/>
      <w:r>
        <w:rPr>
          <w:rFonts w:ascii="Arial" w:hAnsi="Arial" w:eastAsia="等线" w:cs="Arial"/>
          <w:b/>
          <w:sz w:val="32"/>
        </w:rPr>
        <w:t>6.1 Hash 基本原理</w:t>
      </w:r>
      <w:bookmarkEnd w:id="29"/>
    </w:p>
    <w:p w14:paraId="2C04FB9A">
      <w:pPr>
        <w:spacing w:before="120" w:after="120" w:line="288" w:lineRule="auto"/>
        <w:ind w:left="0"/>
        <w:jc w:val="left"/>
      </w:pPr>
      <w:r>
        <w:rPr>
          <w:rFonts w:ascii="Arial" w:hAnsi="Arial" w:eastAsia="等线" w:cs="Arial"/>
          <w:sz w:val="22"/>
        </w:rPr>
        <w:t>Hash 函数用于将任意长度的数据映射为固定长度的摘要。本实验使用 SHA-256，SHA-256 最终产生 256 bit，即 32 Byte 的 Hash 值。Hash 与加密不同，加密过程为：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55E32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66D1C6A">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明文 → 密文 → 解密 → 明文</w:t>
            </w:r>
          </w:p>
        </w:tc>
      </w:tr>
    </w:tbl>
    <w:p w14:paraId="4BCBA02C">
      <w:pPr>
        <w:spacing w:before="120" w:after="120" w:line="288" w:lineRule="auto"/>
        <w:ind w:left="0"/>
        <w:jc w:val="left"/>
      </w:pPr>
      <w:r>
        <w:rPr>
          <w:rFonts w:ascii="Arial" w:hAnsi="Arial" w:eastAsia="等线" w:cs="Arial"/>
          <w:sz w:val="22"/>
        </w:rPr>
        <w:t>而 Hash 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EE31E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0E4C257">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原始数据</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Hash</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消息摘要</w:t>
            </w:r>
          </w:p>
        </w:tc>
      </w:tr>
    </w:tbl>
    <w:p w14:paraId="4FBD690C">
      <w:pPr>
        <w:spacing w:before="120" w:after="120" w:line="288" w:lineRule="auto"/>
        <w:ind w:left="0"/>
        <w:jc w:val="left"/>
      </w:pPr>
      <w:r>
        <w:rPr>
          <w:rFonts w:ascii="Arial" w:hAnsi="Arial" w:eastAsia="等线" w:cs="Arial"/>
          <w:sz w:val="22"/>
        </w:rPr>
        <w:t>一般不存在对应的“解密”过程。</w:t>
      </w:r>
    </w:p>
    <w:p w14:paraId="7867BF27">
      <w:pPr>
        <w:spacing w:before="320" w:after="120" w:line="288" w:lineRule="auto"/>
        <w:ind w:left="0"/>
        <w:jc w:val="left"/>
        <w:outlineLvl w:val="1"/>
      </w:pPr>
      <w:bookmarkStart w:id="30" w:name="heading_30"/>
      <w:r>
        <w:rPr>
          <w:rFonts w:ascii="Arial" w:hAnsi="Arial" w:eastAsia="等线" w:cs="Arial"/>
          <w:b/>
          <w:sz w:val="32"/>
        </w:rPr>
        <w:t>6.2 SHA-256 的主要特点</w:t>
      </w:r>
      <w:bookmarkEnd w:id="30"/>
    </w:p>
    <w:p w14:paraId="357D35DB">
      <w:pPr>
        <w:spacing w:before="120" w:after="120" w:line="288" w:lineRule="auto"/>
        <w:ind w:left="0"/>
        <w:jc w:val="left"/>
      </w:pPr>
      <w:r>
        <w:rPr>
          <w:rFonts w:ascii="Arial" w:hAnsi="Arial" w:eastAsia="等线" w:cs="Arial"/>
          <w:sz w:val="22"/>
        </w:rPr>
        <w:t>SHA-256 具有以下基本特性：</w:t>
      </w:r>
    </w:p>
    <w:p w14:paraId="7A0D6E3C">
      <w:pPr>
        <w:numPr>
          <w:ilvl w:val="0"/>
          <w:numId w:val="6"/>
        </w:numPr>
        <w:spacing w:before="120" w:after="120" w:line="288" w:lineRule="auto"/>
        <w:ind w:left="0"/>
        <w:jc w:val="left"/>
      </w:pPr>
      <w:r>
        <w:rPr>
          <w:rFonts w:ascii="Arial" w:hAnsi="Arial" w:eastAsia="等线" w:cs="Arial"/>
          <w:sz w:val="22"/>
        </w:rPr>
        <w:t>相同输入总会产生相同输出；</w:t>
      </w:r>
    </w:p>
    <w:p w14:paraId="7D8576C4">
      <w:pPr>
        <w:numPr>
          <w:ilvl w:val="0"/>
          <w:numId w:val="7"/>
        </w:numPr>
        <w:spacing w:before="120" w:after="120" w:line="288" w:lineRule="auto"/>
        <w:ind w:left="0"/>
        <w:jc w:val="left"/>
      </w:pPr>
      <w:r>
        <w:rPr>
          <w:rFonts w:ascii="Arial" w:hAnsi="Arial" w:eastAsia="等线" w:cs="Arial"/>
          <w:sz w:val="22"/>
        </w:rPr>
        <w:t>输出长度固定为 256 bit；</w:t>
      </w:r>
    </w:p>
    <w:p w14:paraId="2070D98C">
      <w:pPr>
        <w:numPr>
          <w:ilvl w:val="0"/>
          <w:numId w:val="8"/>
        </w:numPr>
        <w:spacing w:before="120" w:after="120" w:line="288" w:lineRule="auto"/>
        <w:ind w:left="0"/>
        <w:jc w:val="left"/>
      </w:pPr>
      <w:r>
        <w:rPr>
          <w:rFonts w:ascii="Arial" w:hAnsi="Arial" w:eastAsia="等线" w:cs="Arial"/>
          <w:sz w:val="22"/>
        </w:rPr>
        <w:t>输入发生微小变化，Hash 值通常会发生较大变化；</w:t>
      </w:r>
    </w:p>
    <w:p w14:paraId="206BFB13">
      <w:pPr>
        <w:numPr>
          <w:ilvl w:val="0"/>
          <w:numId w:val="9"/>
        </w:numPr>
        <w:spacing w:before="120" w:after="120" w:line="288" w:lineRule="auto"/>
        <w:ind w:left="0"/>
        <w:jc w:val="left"/>
      </w:pPr>
      <w:r>
        <w:rPr>
          <w:rFonts w:ascii="Arial" w:hAnsi="Arial" w:eastAsia="等线" w:cs="Arial"/>
          <w:sz w:val="22"/>
        </w:rPr>
        <w:t>很难根据 Hash 值反推出原始输入；</w:t>
      </w:r>
    </w:p>
    <w:p w14:paraId="2F30515A">
      <w:pPr>
        <w:numPr>
          <w:ilvl w:val="0"/>
          <w:numId w:val="10"/>
        </w:numPr>
        <w:spacing w:before="120" w:after="120" w:line="288" w:lineRule="auto"/>
        <w:ind w:left="0"/>
        <w:jc w:val="left"/>
      </w:pPr>
      <w:r>
        <w:rPr>
          <w:rFonts w:ascii="Arial" w:hAnsi="Arial" w:eastAsia="等线" w:cs="Arial"/>
          <w:sz w:val="22"/>
        </w:rPr>
        <w:t>很难找到两个不同输入具有完全相同的 Hash 值。</w:t>
      </w:r>
    </w:p>
    <w:p w14:paraId="5DDB7D86">
      <w:pPr>
        <w:spacing w:before="320" w:after="120" w:line="288" w:lineRule="auto"/>
        <w:ind w:left="0"/>
        <w:jc w:val="left"/>
        <w:outlineLvl w:val="1"/>
      </w:pPr>
      <w:bookmarkStart w:id="31" w:name="heading_31"/>
      <w:r>
        <w:rPr>
          <w:rFonts w:ascii="Arial" w:hAnsi="Arial" w:eastAsia="等线" w:cs="Arial"/>
          <w:b/>
          <w:sz w:val="32"/>
        </w:rPr>
        <w:t>6.3 程序源码</w:t>
      </w:r>
      <w:bookmarkEnd w:id="3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AE2EA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8665EB7">
            <w:pPr>
              <w:spacing w:before="120" w:after="120" w:line="288" w:lineRule="auto"/>
              <w:jc w:val="left"/>
            </w:pPr>
            <w:r>
              <w:rPr>
                <w:rFonts w:ascii="Consolas" w:hAnsi="Consolas" w:eastAsia="Consolas" w:cs="Consolas"/>
                <w:color w:val="646A73"/>
                <w:sz w:val="22"/>
              </w:rPr>
              <w:t>Python</w:t>
            </w:r>
            <w:r>
              <w:rPr>
                <w:rFonts w:ascii="Consolas" w:hAnsi="Consolas" w:eastAsia="Consolas" w:cs="Consolas"/>
                <w:color w:val="646A73"/>
                <w:sz w:val="22"/>
              </w:rPr>
              <w:br w:type="textWrapping"/>
            </w:r>
            <w:r>
              <w:rPr>
                <w:rFonts w:ascii="Consolas" w:hAnsi="Consolas" w:eastAsia="Consolas" w:cs="Consolas"/>
                <w:sz w:val="22"/>
              </w:rPr>
              <w:t># 05_sha256.py</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from cryptography.hazmat.primitives import hashes</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print("===== SHA-256 Hash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message = b"Hello Cryptography Hash!"</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digest = hashes.Hash(</w:t>
            </w:r>
            <w:r>
              <w:rPr>
                <w:rFonts w:ascii="Consolas" w:hAnsi="Consolas" w:eastAsia="Consolas" w:cs="Consolas"/>
                <w:sz w:val="22"/>
              </w:rPr>
              <w:br w:type="textWrapping"/>
            </w:r>
            <w:r>
              <w:rPr>
                <w:rFonts w:ascii="Consolas" w:hAnsi="Consolas" w:eastAsia="Consolas" w:cs="Consolas"/>
                <w:sz w:val="22"/>
              </w:rPr>
              <w:t xml:space="preserve">    hashes.SHA256()</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digest.update(message)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hash_value = digest.finalize()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print("Message:", message.decode())</w:t>
            </w:r>
            <w:r>
              <w:rPr>
                <w:rFonts w:ascii="Consolas" w:hAnsi="Consolas" w:eastAsia="Consolas" w:cs="Consolas"/>
                <w:sz w:val="22"/>
              </w:rPr>
              <w:br w:type="textWrapping"/>
            </w:r>
            <w:r>
              <w:rPr>
                <w:rFonts w:ascii="Consolas" w:hAnsi="Consolas" w:eastAsia="Consolas" w:cs="Consolas"/>
                <w:sz w:val="22"/>
              </w:rPr>
              <w:t>print("SHA-256:", hash_value.hex())</w:t>
            </w:r>
            <w:r>
              <w:rPr>
                <w:rFonts w:ascii="Consolas" w:hAnsi="Consolas" w:eastAsia="Consolas" w:cs="Consolas"/>
                <w:sz w:val="22"/>
              </w:rPr>
              <w:br w:type="textWrapping"/>
            </w:r>
            <w:r>
              <w:rPr>
                <w:rFonts w:ascii="Consolas" w:hAnsi="Consolas" w:eastAsia="Consolas" w:cs="Consolas"/>
                <w:sz w:val="22"/>
              </w:rPr>
              <w:t>print("Hash length:", len(hash_value) * 8, "bits")</w:t>
            </w:r>
          </w:p>
        </w:tc>
      </w:tr>
    </w:tbl>
    <w:p w14:paraId="54C7FB74">
      <w:pPr>
        <w:spacing w:before="320" w:after="120" w:line="288" w:lineRule="auto"/>
        <w:ind w:left="0"/>
        <w:jc w:val="left"/>
        <w:outlineLvl w:val="1"/>
      </w:pPr>
      <w:bookmarkStart w:id="32" w:name="heading_32"/>
      <w:r>
        <w:rPr>
          <w:rFonts w:ascii="Arial" w:hAnsi="Arial" w:eastAsia="等线" w:cs="Arial"/>
          <w:b/>
          <w:sz w:val="32"/>
        </w:rPr>
        <w:t>7.4 实验结果</w:t>
      </w:r>
      <w:bookmarkEnd w:id="32"/>
    </w:p>
    <w:p w14:paraId="64BF3927">
      <w:pPr>
        <w:spacing w:before="120" w:after="120" w:line="288" w:lineRule="auto"/>
        <w:ind w:left="0"/>
        <w:jc w:val="left"/>
      </w:pPr>
      <w:r>
        <w:rPr>
          <w:rFonts w:ascii="Arial" w:hAnsi="Arial" w:eastAsia="等线" w:cs="Arial"/>
          <w:sz w:val="22"/>
        </w:rPr>
        <w:t>实验输入为：</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D620F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5666E395">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Hello Cryptography Hash!</w:t>
            </w:r>
          </w:p>
        </w:tc>
      </w:tr>
    </w:tbl>
    <w:p w14:paraId="457B720E">
      <w:pPr>
        <w:spacing w:before="120" w:after="120" w:line="288" w:lineRule="auto"/>
        <w:ind w:left="0"/>
        <w:jc w:val="left"/>
      </w:pPr>
      <w:r>
        <w:rPr>
          <w:rFonts w:ascii="Arial" w:hAnsi="Arial" w:eastAsia="等线" w:cs="Arial"/>
          <w:sz w:val="22"/>
        </w:rPr>
        <w:t>计算得到：</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DBF94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D426BCB">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f746150c0e23cc851632998aad834e1fca707c8fc48ae9066ad15a60adab6020</w:t>
            </w:r>
          </w:p>
        </w:tc>
      </w:tr>
    </w:tbl>
    <w:p w14:paraId="2A2FD17C">
      <w:pPr>
        <w:spacing w:before="120" w:after="120" w:line="288" w:lineRule="auto"/>
        <w:ind w:left="0"/>
        <w:jc w:val="left"/>
      </w:pPr>
      <w:r>
        <w:rPr>
          <w:rFonts w:ascii="Arial" w:hAnsi="Arial" w:eastAsia="等线" w:cs="Arial"/>
          <w:sz w:val="22"/>
        </w:rPr>
        <w:t>Hash 长度：</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AF229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ED01BB1">
            <w:pPr>
              <w:spacing w:before="120" w:after="120" w:line="288" w:lineRule="auto"/>
              <w:jc w:val="left"/>
            </w:pPr>
            <w:r>
              <w:rPr>
                <w:rFonts w:ascii="Consolas" w:hAnsi="Consolas" w:eastAsia="Consolas" w:cs="Consolas"/>
                <w:color w:val="646A73"/>
                <w:sz w:val="22"/>
              </w:rPr>
              <w:t>Plain Text</w:t>
            </w:r>
            <w:r>
              <w:rPr>
                <w:rFonts w:ascii="Consolas" w:hAnsi="Consolas" w:eastAsia="Consolas" w:cs="Consolas"/>
                <w:color w:val="646A73"/>
                <w:sz w:val="22"/>
              </w:rPr>
              <w:br w:type="textWrapping"/>
            </w:r>
            <w:r>
              <w:rPr>
                <w:rFonts w:ascii="Consolas" w:hAnsi="Consolas" w:eastAsia="Consolas" w:cs="Consolas"/>
                <w:sz w:val="22"/>
              </w:rPr>
              <w:t>256 bits</w:t>
            </w:r>
          </w:p>
        </w:tc>
      </w:tr>
    </w:tbl>
    <w:p w14:paraId="2320ECF1">
      <w:pPr>
        <w:spacing w:before="120" w:after="120" w:line="288" w:lineRule="auto"/>
        <w:ind w:left="0"/>
        <w:jc w:val="left"/>
      </w:pPr>
      <w:r>
        <w:rPr>
          <w:rFonts w:ascii="Arial" w:hAnsi="Arial" w:eastAsia="等线" w:cs="Arial"/>
          <w:sz w:val="22"/>
        </w:rPr>
        <w:t>连续运行两次后得到完全相同的 Hash 值，说明 SHA-256 对相同输入具有确定性。</w:t>
      </w:r>
    </w:p>
    <w:p w14:paraId="7E4674E2">
      <w:pPr>
        <w:spacing w:before="120" w:after="120" w:line="288" w:lineRule="auto"/>
        <w:ind w:left="0"/>
        <w:jc w:val="center"/>
      </w:pPr>
      <w:r>
        <w:drawing>
          <wp:inline distT="0" distB="0" distL="0" distR="0">
            <wp:extent cx="5257800" cy="1962150"/>
            <wp:effectExtent l="0" t="0" r="0" b="635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1962150"/>
                    </a:xfrm>
                    <a:prstGeom prst="rect">
                      <a:avLst/>
                    </a:prstGeom>
                  </pic:spPr>
                </pic:pic>
              </a:graphicData>
            </a:graphic>
          </wp:inline>
        </w:drawing>
      </w:r>
    </w:p>
    <w:p w14:paraId="7F9CFA5A">
      <w:pPr>
        <w:spacing w:before="380" w:after="140" w:line="288" w:lineRule="auto"/>
        <w:ind w:left="0"/>
        <w:jc w:val="left"/>
        <w:outlineLvl w:val="0"/>
      </w:pPr>
      <w:bookmarkStart w:id="33" w:name="heading_33"/>
      <w:r>
        <w:rPr>
          <w:rFonts w:ascii="Arial" w:hAnsi="Arial" w:eastAsia="等线" w:cs="Arial"/>
          <w:b/>
          <w:sz w:val="36"/>
        </w:rPr>
        <w:t>七、实验结果汇总</w:t>
      </w:r>
      <w:bookmarkEnd w:id="33"/>
    </w:p>
    <w:p w14:paraId="7062916F">
      <w:pPr>
        <w:spacing w:before="120" w:after="120" w:line="288" w:lineRule="auto"/>
        <w:ind w:left="0"/>
        <w:jc w:val="left"/>
        <w:rPr>
          <w:rFonts w:ascii="Arial" w:hAnsi="Arial" w:eastAsia="等线" w:cs="Arial"/>
          <w:sz w:val="22"/>
        </w:rPr>
      </w:pPr>
      <w:r>
        <w:rPr>
          <w:rFonts w:ascii="Arial" w:hAnsi="Arial" w:eastAsia="等线" w:cs="Arial"/>
          <w:sz w:val="22"/>
        </w:rPr>
        <w:t>本实验分别完成了 5 个密码学功能：</w:t>
      </w:r>
    </w:p>
    <w:p w14:paraId="02A88256">
      <w:pPr>
        <w:spacing w:before="120" w:after="120" w:line="288" w:lineRule="auto"/>
        <w:ind w:left="0"/>
        <w:jc w:val="left"/>
        <w:rPr>
          <w:rFonts w:ascii="Arial" w:hAnsi="Arial" w:eastAsia="等线" w:cs="Arial"/>
          <w:sz w:val="22"/>
        </w:rPr>
      </w:pPr>
      <w:r>
        <w:drawing>
          <wp:inline distT="0" distB="0" distL="114300" distR="114300">
            <wp:extent cx="3086100" cy="2025650"/>
            <wp:effectExtent l="0" t="0" r="0" b="63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3086100" cy="2025650"/>
                    </a:xfrm>
                    <a:prstGeom prst="rect">
                      <a:avLst/>
                    </a:prstGeom>
                    <a:noFill/>
                    <a:ln>
                      <a:noFill/>
                    </a:ln>
                  </pic:spPr>
                </pic:pic>
              </a:graphicData>
            </a:graphic>
          </wp:inline>
        </w:drawing>
      </w:r>
    </w:p>
    <w:p w14:paraId="268EFBEC">
      <w:pPr>
        <w:spacing w:before="380" w:after="140" w:line="288" w:lineRule="auto"/>
        <w:ind w:left="0"/>
        <w:jc w:val="left"/>
        <w:outlineLvl w:val="0"/>
      </w:pPr>
      <w:bookmarkStart w:id="34" w:name="heading_34"/>
      <w:r>
        <w:rPr>
          <w:rFonts w:ascii="Arial" w:hAnsi="Arial" w:eastAsia="等线" w:cs="Arial"/>
          <w:b/>
          <w:sz w:val="36"/>
        </w:rPr>
        <w:t>八、实验总结</w:t>
      </w:r>
      <w:bookmarkEnd w:id="34"/>
    </w:p>
    <w:p w14:paraId="38307D1C">
      <w:pPr>
        <w:spacing w:before="120" w:after="120" w:line="288" w:lineRule="auto"/>
        <w:ind w:left="0"/>
        <w:jc w:val="left"/>
      </w:pPr>
      <w:r>
        <w:rPr>
          <w:rFonts w:ascii="Arial" w:hAnsi="Arial" w:eastAsia="等线" w:cs="Arial"/>
          <w:sz w:val="22"/>
        </w:rPr>
        <w:t xml:space="preserve">本实验使用 Python 3.10 和开源密码学库 </w:t>
      </w:r>
      <w:r>
        <w:rPr>
          <w:rFonts w:ascii="Consolas" w:hAnsi="Consolas" w:eastAsia="Consolas" w:cs="Consolas"/>
          <w:sz w:val="22"/>
          <w:shd w:val="clear" w:fill="EFF0F1"/>
        </w:rPr>
        <w:t>cryptog</w:t>
      </w:r>
      <w:bookmarkStart w:id="35" w:name="_GoBack"/>
      <w:bookmarkEnd w:id="35"/>
      <w:r>
        <w:rPr>
          <w:rFonts w:ascii="Consolas" w:hAnsi="Consolas" w:eastAsia="Consolas" w:cs="Consolas"/>
          <w:sz w:val="22"/>
          <w:shd w:val="clear" w:fill="EFF0F1"/>
        </w:rPr>
        <w:t>raphy</w:t>
      </w:r>
      <w:r>
        <w:rPr>
          <w:rFonts w:ascii="Arial" w:hAnsi="Arial" w:eastAsia="等线" w:cs="Arial"/>
          <w:sz w:val="22"/>
        </w:rPr>
        <w:t>，完成了多种常见密码算法的调用和验证。</w:t>
      </w:r>
    </w:p>
    <w:p w14:paraId="42180CD5">
      <w:pPr>
        <w:spacing w:before="120" w:after="120" w:line="288" w:lineRule="auto"/>
        <w:ind w:left="0"/>
        <w:jc w:val="left"/>
      </w:pPr>
      <w:r>
        <w:rPr>
          <w:rFonts w:ascii="Arial" w:hAnsi="Arial" w:eastAsia="等线" w:cs="Arial"/>
          <w:sz w:val="22"/>
        </w:rPr>
        <w:t>实验首先使用 AES-256-GCM 实现了对称加密和解密，掌握了对称密钥以及 Nonce 等参数的基本使用方法。随后使用 RSA-2048 完成了密钥对生成，并基于 RSA-OAEP 实现公钥加密和私钥解密。</w:t>
      </w:r>
    </w:p>
    <w:p w14:paraId="31CA249B">
      <w:pPr>
        <w:spacing w:before="120" w:after="120" w:line="288" w:lineRule="auto"/>
        <w:ind w:left="0"/>
        <w:jc w:val="left"/>
      </w:pPr>
      <w:r>
        <w:rPr>
          <w:rFonts w:ascii="Arial" w:hAnsi="Arial" w:eastAsia="等线" w:cs="Arial"/>
          <w:sz w:val="22"/>
        </w:rPr>
        <w:t>在此基础上，进一步使用 RSA-PSS 和 SHA-256 完成数字签名与签名验证，理解了非对称加密与数字签名在密钥使用方式上的区别。</w:t>
      </w:r>
    </w:p>
    <w:p w14:paraId="09E027A7">
      <w:pPr>
        <w:spacing w:before="120" w:after="120" w:line="288" w:lineRule="auto"/>
        <w:ind w:left="0"/>
        <w:jc w:val="left"/>
      </w:pPr>
      <w:r>
        <w:rPr>
          <w:rFonts w:ascii="Arial" w:hAnsi="Arial" w:eastAsia="等线" w:cs="Arial"/>
          <w:sz w:val="22"/>
        </w:rPr>
        <w:t>此外，通过 ECDH 实验，实现了 Alice 和 Bob 两个通信方在不直接传输共享秘密的情况下生成相同共享密钥的过程。最后通过 SHA-256 实验完成消息摘要计算，并验证了 Hash 函数对于相同输入具有相同输出的特点。</w:t>
      </w:r>
    </w:p>
    <w:p w14:paraId="15FF6214">
      <w:pPr>
        <w:spacing w:before="120" w:after="120" w:line="288" w:lineRule="auto"/>
        <w:ind w:left="0"/>
        <w:jc w:val="left"/>
      </w:pPr>
      <w:r>
        <w:rPr>
          <w:rFonts w:ascii="Arial" w:hAnsi="Arial" w:eastAsia="等线" w:cs="Arial"/>
          <w:sz w:val="22"/>
        </w:rPr>
        <w:t xml:space="preserve">通过本次实验，对对称密码、非对称密码、数字签名、密钥交换以及 Hash 等密码学基本技术的使用方式有了更加直观的理解，同时熟悉了 Python </w:t>
      </w:r>
      <w:r>
        <w:rPr>
          <w:rFonts w:ascii="Consolas" w:hAnsi="Consolas" w:eastAsia="Consolas" w:cs="Consolas"/>
          <w:sz w:val="22"/>
          <w:shd w:val="clear" w:fill="EFF0F1"/>
        </w:rPr>
        <w:t>cryptography</w:t>
      </w:r>
      <w:r>
        <w:rPr>
          <w:rFonts w:ascii="Arial" w:hAnsi="Arial" w:eastAsia="等线" w:cs="Arial"/>
          <w:sz w:val="22"/>
        </w:rPr>
        <w:t xml:space="preserve"> 开源密码学库的基本调用方法。</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72F7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2B1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B5E306ED"/>
    <w:multiLevelType w:val="singleLevel"/>
    <w:tmpl w:val="B5E306ED"/>
    <w:lvl w:ilvl="0" w:tentative="0">
      <w:start w:val="0"/>
      <w:numFmt w:val="bullet"/>
      <w:lvlText w:val="•"/>
      <w:lvlJc w:val="left"/>
      <w:rPr>
        <w:color w:val="3370FF"/>
      </w:rPr>
    </w:lvl>
  </w:abstractNum>
  <w:abstractNum w:abstractNumId="2">
    <w:nsid w:val="BF205925"/>
    <w:multiLevelType w:val="singleLevel"/>
    <w:tmpl w:val="BF205925"/>
    <w:lvl w:ilvl="0" w:tentative="0">
      <w:start w:val="0"/>
      <w:numFmt w:val="bullet"/>
      <w:lvlText w:val="•"/>
      <w:lvlJc w:val="left"/>
      <w:rPr>
        <w:color w:val="3370FF"/>
      </w:rPr>
    </w:lvl>
  </w:abstractNum>
  <w:abstractNum w:abstractNumId="3">
    <w:nsid w:val="CF092B84"/>
    <w:multiLevelType w:val="singleLevel"/>
    <w:tmpl w:val="CF092B84"/>
    <w:lvl w:ilvl="0" w:tentative="0">
      <w:start w:val="0"/>
      <w:numFmt w:val="bullet"/>
      <w:lvlText w:val="•"/>
      <w:lvlJc w:val="left"/>
      <w:rPr>
        <w:color w:val="3370FF"/>
      </w:rPr>
    </w:lvl>
  </w:abstractNum>
  <w:abstractNum w:abstractNumId="4">
    <w:nsid w:val="0053208E"/>
    <w:multiLevelType w:val="singleLevel"/>
    <w:tmpl w:val="0053208E"/>
    <w:lvl w:ilvl="0" w:tentative="0">
      <w:start w:val="0"/>
      <w:numFmt w:val="bullet"/>
      <w:lvlText w:val="•"/>
      <w:lvlJc w:val="left"/>
      <w:rPr>
        <w:color w:val="3370FF"/>
      </w:rPr>
    </w:lvl>
  </w:abstractNum>
  <w:abstractNum w:abstractNumId="5">
    <w:nsid w:val="0248C179"/>
    <w:multiLevelType w:val="singleLevel"/>
    <w:tmpl w:val="0248C179"/>
    <w:lvl w:ilvl="0" w:tentative="0">
      <w:start w:val="0"/>
      <w:numFmt w:val="bullet"/>
      <w:lvlText w:val="•"/>
      <w:lvlJc w:val="left"/>
      <w:rPr>
        <w:color w:val="3370FF"/>
      </w:rPr>
    </w:lvl>
  </w:abstractNum>
  <w:abstractNum w:abstractNumId="6">
    <w:nsid w:val="03D62ECE"/>
    <w:multiLevelType w:val="singleLevel"/>
    <w:tmpl w:val="03D62ECE"/>
    <w:lvl w:ilvl="0" w:tentative="0">
      <w:start w:val="0"/>
      <w:numFmt w:val="bullet"/>
      <w:lvlText w:val="•"/>
      <w:lvlJc w:val="left"/>
      <w:rPr>
        <w:color w:val="3370FF"/>
      </w:rPr>
    </w:lvl>
  </w:abstractNum>
  <w:abstractNum w:abstractNumId="7">
    <w:nsid w:val="25B654F3"/>
    <w:multiLevelType w:val="singleLevel"/>
    <w:tmpl w:val="25B654F3"/>
    <w:lvl w:ilvl="0" w:tentative="0">
      <w:start w:val="0"/>
      <w:numFmt w:val="bullet"/>
      <w:lvlText w:val="•"/>
      <w:lvlJc w:val="left"/>
      <w:rPr>
        <w:color w:val="3370FF"/>
      </w:rPr>
    </w:lvl>
  </w:abstractNum>
  <w:abstractNum w:abstractNumId="8">
    <w:nsid w:val="59ADCABA"/>
    <w:multiLevelType w:val="singleLevel"/>
    <w:tmpl w:val="59ADCABA"/>
    <w:lvl w:ilvl="0" w:tentative="0">
      <w:start w:val="0"/>
      <w:numFmt w:val="bullet"/>
      <w:lvlText w:val="•"/>
      <w:lvlJc w:val="left"/>
      <w:rPr>
        <w:color w:val="3370FF"/>
      </w:rPr>
    </w:lvl>
  </w:abstractNum>
  <w:abstractNum w:abstractNumId="9">
    <w:nsid w:val="72183CF9"/>
    <w:multiLevelType w:val="singleLevel"/>
    <w:tmpl w:val="72183CF9"/>
    <w:lvl w:ilvl="0" w:tentative="0">
      <w:start w:val="0"/>
      <w:numFmt w:val="bullet"/>
      <w:lvlText w:val="•"/>
      <w:lvlJc w:val="left"/>
      <w:rPr>
        <w:color w:val="3370FF"/>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CAC44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2792</Words>
  <Characters>7427</Characters>
  <TotalTime>7</TotalTime>
  <ScaleCrop>false</ScaleCrop>
  <LinksUpToDate>false</LinksUpToDate>
  <CharactersWithSpaces>8453</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2026-10-01T15:04:00Z</dcterms:created>
  <dc:creator>Apache POI</dc:creator>
  <cp:lastModifiedBy>郭永康</cp:lastModifiedBy>
  <dcterms:modified xsi:type="dcterms:W3CDTF">2026-10-01T15:11:55Z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eyJoZGlkIjoiYTc0ZDM3YTE2ZjM2YWQyMjNiMzkwNmNmMDllNTIxNGUiLCJ1c2VySWQiOiIxNDc1MjUzMjgyIn0=</vt:lpwstr>
  </property>
  <property fmtid="{D5CDD505-2E9C-101B-9397-08002B2CF9AE}" pid="3" name="KSOProductBuildVer">
    <vt:lpwstr>2052-12.1.0.29161</vt:lpwstr>
  </property>
  <property fmtid="{D5CDD505-2E9C-101B-9397-08002B2CF9AE}" pid="4" name="ICV">
    <vt:lpwstr>5AAD17DFB0214ED1B84560F74CC57F62_12</vt:lpwstr>
  </property>
</Properties>
</file>